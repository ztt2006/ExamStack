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jc w:val="center"/>
      </w:pPr>
      <w:r>
        <w:rPr>
          <w:rFonts w:hint="eastAsia"/>
          <w:b/>
          <w:sz w:val="24"/>
        </w:rPr>
        <w:t>(完整版)Python题库优质</w:t>
      </w:r>
    </w:p>
    <w:p>
      <w:pPr/>
      <w:r>
        <w:rPr>
          <w:rFonts w:hint="eastAsia"/>
          <w:b/>
          <w:sz w:val="24"/>
        </w:rPr>
        <w:t>一、选择题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1．</w:t>
      </w:r>
      <w:r>
        <w:rPr>
          <w:rFonts w:hint="eastAsia"/>
          <w:sz w:val="24"/>
        </w:rPr>
        <w:t>下面的Python程序段运行后的输出结果是（     ）</w:t>
      </w:r>
    </w:p>
    <w:p>
      <w:pPr>
        <w:spacing w:line="537" w:lineRule="auto"/>
      </w:pPr>
      <w:r>
        <w:rPr>
          <w:rFonts w:hint="eastAsia"/>
          <w:sz w:val="24"/>
        </w:rPr>
        <w:t>List=[‘10’,25,’猕猴桃’,9,65]</w:t>
      </w:r>
    </w:p>
    <w:p>
      <w:pPr>
        <w:spacing w:line="537" w:lineRule="auto"/>
      </w:pPr>
      <w:r>
        <w:rPr>
          <w:rFonts w:hint="eastAsia"/>
          <w:sz w:val="24"/>
        </w:rPr>
        <w:t>Print（List[3]）</w:t>
      </w:r>
    </w:p>
    <w:p>
      <w:pPr>
        <w:spacing w:line="537" w:lineRule="auto"/>
      </w:pPr>
      <w:r>
        <w:rPr>
          <w:rFonts w:hint="eastAsia"/>
          <w:sz w:val="24"/>
        </w:rPr>
        <w:t>A．25    B．’猕猴桃’    C．猕猴桃    D．9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2．</w:t>
      </w:r>
      <w:r>
        <w:rPr>
          <w:rFonts w:hint="eastAsia"/>
          <w:sz w:val="24"/>
        </w:rPr>
        <w:t>已知a=-2，b=10/3,则python表达式round(b,1)+abs(a)的值为（   ）</w:t>
      </w:r>
    </w:p>
    <w:p>
      <w:pPr>
        <w:spacing w:line="537" w:lineRule="auto"/>
      </w:pPr>
      <w:r>
        <w:rPr>
          <w:rFonts w:hint="eastAsia"/>
          <w:sz w:val="24"/>
        </w:rPr>
        <w:t>A．1.3    B．5.33    C．5.4    D．5.3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3．</w:t>
      </w:r>
      <w:r>
        <w:rPr>
          <w:rFonts w:hint="eastAsia"/>
          <w:sz w:val="24"/>
        </w:rPr>
        <w:t>计算机能直接接收和执行的程序设计语言为（   ）</w:t>
      </w:r>
    </w:p>
    <w:p>
      <w:pPr>
        <w:spacing w:line="537" w:lineRule="auto"/>
      </w:pPr>
      <w:r>
        <w:rPr>
          <w:rFonts w:hint="eastAsia"/>
          <w:sz w:val="24"/>
        </w:rPr>
        <w:t>A．Visual Basic语言    B．Python语言    C．机器语言    D．自然语言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4．</w:t>
      </w:r>
      <w:r>
        <w:rPr>
          <w:rFonts w:hint="eastAsia"/>
          <w:sz w:val="24"/>
        </w:rPr>
        <w:t>小明想要通过编程来解决由昆明到景东锦屏耗时最短行程问题时，最核心的工作是（     ）</w:t>
      </w:r>
    </w:p>
    <w:p>
      <w:pPr>
        <w:spacing w:line="537" w:lineRule="auto"/>
      </w:pPr>
      <w:r>
        <w:rPr>
          <w:rFonts w:hint="eastAsia"/>
          <w:sz w:val="24"/>
        </w:rPr>
        <w:t>A．设计出解决问题的算法    B．设计出解决问题的PPT</w:t>
      </w:r>
    </w:p>
    <w:p>
      <w:pPr>
        <w:spacing w:line="537" w:lineRule="auto"/>
      </w:pPr>
      <w:r>
        <w:rPr>
          <w:rFonts w:hint="eastAsia"/>
          <w:sz w:val="24"/>
        </w:rPr>
        <w:t>C．编写出Python代码    D．选择一种编程软件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5．</w:t>
      </w:r>
      <w:r>
        <w:rPr>
          <w:rFonts w:hint="eastAsia"/>
          <w:sz w:val="24"/>
        </w:rPr>
        <w:t>检测输入的四位整数abcd是否满足下述关系：（ab+cd）（ab+cd）=abcd。实现上述功能的python程序代码如下：</w:t>
      </w:r>
    </w:p>
    <w:p>
      <w:pPr>
        <w:spacing w:line="537" w:lineRule="auto"/>
      </w:pPr>
      <w:r>
        <w:rPr>
          <w:rFonts w:hint="eastAsia"/>
          <w:sz w:val="24"/>
        </w:rPr>
        <w:t>k=int（input（“输入一个四位数：”））</w:t>
      </w:r>
    </w:p>
    <w:p>
      <w:pPr>
        <w:spacing w:line="537" w:lineRule="auto"/>
      </w:pPr>
      <w:r>
        <w:rPr>
          <w:rFonts w:hint="eastAsia"/>
          <w:sz w:val="24"/>
          <w:u w:val="single"/>
        </w:rPr>
        <w:t>       ①         </w:t>
      </w:r>
    </w:p>
    <w:p>
      <w:pPr>
        <w:spacing w:line="537" w:lineRule="auto"/>
      </w:pPr>
      <w:r>
        <w:rPr>
          <w:rFonts w:hint="eastAsia"/>
          <w:sz w:val="24"/>
        </w:rPr>
        <w:t>y=k%100 </w:t>
      </w:r>
    </w:p>
    <w:p>
      <w:pPr>
        <w:spacing w:line="537" w:lineRule="auto"/>
      </w:pPr>
      <w:r>
        <w:rPr>
          <w:rFonts w:hint="eastAsia"/>
          <w:sz w:val="24"/>
        </w:rPr>
        <w:t>if  </w:t>
      </w:r>
      <w:r>
        <w:rPr>
          <w:rFonts w:hint="eastAsia"/>
          <w:sz w:val="24"/>
          <w:u w:val="single"/>
        </w:rPr>
        <w:t>          ②          </w:t>
      </w:r>
      <w:r>
        <w:rPr>
          <w:rFonts w:hint="eastAsia"/>
          <w:sz w:val="24"/>
        </w:rPr>
        <w:t> ：</w:t>
      </w:r>
    </w:p>
    <w:p>
      <w:pPr>
        <w:spacing w:line="537" w:lineRule="auto"/>
      </w:pPr>
      <w:r>
        <w:rPr>
          <w:rFonts w:hint="eastAsia"/>
          <w:sz w:val="24"/>
        </w:rPr>
        <w:t>      print（“符合”）</w:t>
      </w:r>
    </w:p>
    <w:p>
      <w:pPr>
        <w:spacing w:line="537" w:lineRule="auto"/>
      </w:pPr>
      <w:r>
        <w:rPr>
          <w:rFonts w:hint="eastAsia"/>
          <w:sz w:val="24"/>
        </w:rPr>
        <w:t>else：</w:t>
      </w:r>
    </w:p>
    <w:p>
      <w:pPr>
        <w:spacing w:line="537" w:lineRule="auto"/>
      </w:pPr>
      <w:r>
        <w:rPr>
          <w:rFonts w:hint="eastAsia"/>
          <w:sz w:val="24"/>
        </w:rPr>
        <w:t>      print（“不符合”）</w:t>
      </w:r>
    </w:p>
    <w:p>
      <w:pPr>
        <w:spacing w:line="537" w:lineRule="auto"/>
      </w:pPr>
      <w:r>
        <w:rPr>
          <w:rFonts w:hint="eastAsia"/>
          <w:sz w:val="24"/>
        </w:rPr>
        <w:t>划线处应填入的代码是（   ）</w:t>
      </w:r>
    </w:p>
    <w:p>
      <w:pPr>
        <w:spacing w:line="537" w:lineRule="auto"/>
      </w:pPr>
      <w:r>
        <w:rPr>
          <w:rFonts w:hint="eastAsia"/>
          <w:sz w:val="24"/>
        </w:rPr>
        <w:t>A．①x=k/100   ②（x+y）*2！=k    B．①x=k//100  ②（x+y）*2==k</w:t>
      </w:r>
    </w:p>
    <w:p>
      <w:pPr>
        <w:spacing w:line="537" w:lineRule="auto"/>
      </w:pPr>
      <w:r>
        <w:rPr>
          <w:rFonts w:hint="eastAsia"/>
          <w:sz w:val="24"/>
        </w:rPr>
        <w:t>C．①x=k/100   ②（x+y）**2！=k    D．①x=k//100  ②（x+y）**2==k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6．</w:t>
      </w:r>
      <w:r>
        <w:rPr>
          <w:rFonts w:hint="eastAsia"/>
          <w:sz w:val="24"/>
        </w:rPr>
        <w:t>有如下python程序段：</w:t>
      </w:r>
    </w:p>
    <w:p>
      <w:pPr>
        <w:spacing w:line="537" w:lineRule="auto"/>
      </w:pPr>
      <w:r>
        <w:rPr>
          <w:rFonts w:hint="eastAsia"/>
          <w:sz w:val="24"/>
        </w:rPr>
        <w:t>a="Doing  is  better  than  saying ."</w:t>
      </w:r>
    </w:p>
    <w:p>
      <w:pPr>
        <w:spacing w:line="537" w:lineRule="auto"/>
      </w:pPr>
      <w:r>
        <w:rPr>
          <w:rFonts w:hint="eastAsia"/>
          <w:sz w:val="24"/>
        </w:rPr>
        <w:t>print(r"\n"+a[ :15])</w:t>
      </w:r>
    </w:p>
    <w:p>
      <w:pPr>
        <w:spacing w:line="537" w:lineRule="auto"/>
      </w:pPr>
      <w:r>
        <w:rPr>
          <w:rFonts w:hint="eastAsia"/>
          <w:sz w:val="24"/>
        </w:rPr>
        <w:t>该程序运行后，输出的结果是（   ）</w:t>
      </w:r>
    </w:p>
    <w:p>
      <w:pPr>
        <w:spacing w:line="537" w:lineRule="auto"/>
      </w:pPr>
      <w:r>
        <w:rPr>
          <w:rFonts w:hint="eastAsia"/>
          <w:sz w:val="24"/>
        </w:rPr>
        <w:t>A．直接输出：' \nDoing  is  better '</w:t>
      </w:r>
    </w:p>
    <w:p>
      <w:pPr>
        <w:spacing w:line="537" w:lineRule="auto"/>
      </w:pPr>
      <w:r>
        <w:rPr>
          <w:rFonts w:hint="eastAsia"/>
          <w:sz w:val="24"/>
        </w:rPr>
        <w:t>B．直接输出：\nDoing  is  better  th</w:t>
      </w:r>
    </w:p>
    <w:p>
      <w:pPr>
        <w:spacing w:line="537" w:lineRule="auto"/>
      </w:pPr>
      <w:r>
        <w:rPr>
          <w:rFonts w:hint="eastAsia"/>
          <w:sz w:val="24"/>
        </w:rPr>
        <w:t>C．直接输出：\nDoing  is  better</w:t>
      </w:r>
    </w:p>
    <w:p>
      <w:pPr>
        <w:spacing w:line="537" w:lineRule="auto"/>
      </w:pPr>
      <w:r>
        <w:rPr>
          <w:rFonts w:hint="eastAsia"/>
          <w:sz w:val="24"/>
        </w:rPr>
        <w:t>D．先换行，然后在新的一行中输出：Doing  is  better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7．</w:t>
      </w:r>
      <w:r>
        <w:rPr>
          <w:rFonts w:hint="eastAsia"/>
          <w:sz w:val="24"/>
        </w:rPr>
        <w:t>下列序列拼接错误的是（）</w:t>
      </w:r>
    </w:p>
    <w:p>
      <w:pPr>
        <w:spacing w:line="537" w:lineRule="auto"/>
      </w:pPr>
      <w:r>
        <w:rPr>
          <w:rFonts w:hint="eastAsia"/>
          <w:sz w:val="24"/>
        </w:rPr>
        <w:t>A．list = [ None ] * 4</w:t>
      </w:r>
    </w:p>
    <w:p>
      <w:pPr>
        <w:spacing w:line="537" w:lineRule="auto"/>
      </w:pPr>
      <w:r>
        <w:rPr>
          <w:rFonts w:hint="eastAsia"/>
          <w:sz w:val="24"/>
        </w:rPr>
        <w:t>B．msg = “Python”, ”语言”</w:t>
      </w:r>
    </w:p>
    <w:p>
      <w:pPr>
        <w:spacing w:line="537" w:lineRule="auto"/>
      </w:pPr>
      <w:r>
        <w:rPr>
          <w:rFonts w:hint="eastAsia"/>
          <w:sz w:val="24"/>
        </w:rPr>
        <w:t>C．tup = “/”.join( ( “123”, ”234” ) )</w:t>
      </w:r>
    </w:p>
    <w:p>
      <w:pPr>
        <w:spacing w:line="537" w:lineRule="auto"/>
      </w:pPr>
      <w:r>
        <w:rPr>
          <w:rFonts w:hint="eastAsia"/>
          <w:sz w:val="24"/>
        </w:rPr>
        <w:t>D．set = { 1, 2, 3 } + { 4, 5, 6 }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8．</w:t>
      </w:r>
      <w:r>
        <w:rPr>
          <w:rFonts w:hint="eastAsia"/>
          <w:sz w:val="24"/>
        </w:rPr>
        <w:t>下面哪个不是Python合法的标识符（   ）</w:t>
      </w:r>
    </w:p>
    <w:p>
      <w:pPr>
        <w:spacing w:line="537" w:lineRule="auto"/>
      </w:pPr>
      <w:r>
        <w:rPr>
          <w:rFonts w:hint="eastAsia"/>
          <w:sz w:val="24"/>
        </w:rPr>
        <w:t>A．int_3    B．print</w:t>
      </w:r>
    </w:p>
    <w:p>
      <w:pPr>
        <w:spacing w:line="537" w:lineRule="auto"/>
      </w:pPr>
      <w:r>
        <w:rPr>
          <w:rFonts w:hint="eastAsia"/>
          <w:sz w:val="24"/>
        </w:rPr>
        <w:t>C．count    D．__name__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9．</w:t>
      </w:r>
      <w:r>
        <w:rPr>
          <w:rFonts w:hint="eastAsia"/>
          <w:sz w:val="24"/>
        </w:rPr>
        <w:t>在Python中，已知a=3，b=5，运行下列程序段后，a和b的值为</w:t>
      </w:r>
    </w:p>
    <w:p>
      <w:pPr>
        <w:spacing w:line="537" w:lineRule="auto"/>
      </w:pPr>
      <w:r>
        <w:rPr>
          <w:rFonts w:hint="eastAsia"/>
          <w:sz w:val="24"/>
        </w:rPr>
        <w:t>a = a * b</w:t>
      </w:r>
    </w:p>
    <w:p>
      <w:pPr>
        <w:spacing w:line="537" w:lineRule="auto"/>
      </w:pPr>
      <w:r>
        <w:rPr>
          <w:rFonts w:hint="eastAsia"/>
          <w:sz w:val="24"/>
        </w:rPr>
        <w:t>b = a // b</w:t>
      </w:r>
    </w:p>
    <w:p>
      <w:pPr>
        <w:spacing w:line="537" w:lineRule="auto"/>
      </w:pPr>
      <w:r>
        <w:rPr>
          <w:rFonts w:hint="eastAsia"/>
          <w:sz w:val="24"/>
        </w:rPr>
        <w:t>a = a // b</w:t>
      </w:r>
    </w:p>
    <w:p>
      <w:pPr>
        <w:spacing w:line="537" w:lineRule="auto"/>
      </w:pPr>
      <w:r>
        <w:rPr>
          <w:rFonts w:hint="eastAsia"/>
          <w:sz w:val="24"/>
        </w:rPr>
        <w:t>A．a=3 b=5    B．a=15 b=3    C．a=5 b=5    D．a=5 b=3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10．</w:t>
      </w:r>
      <w:r>
        <w:rPr>
          <w:rFonts w:hint="eastAsia"/>
          <w:sz w:val="24"/>
        </w:rPr>
        <w:t>以下python程序段运行后，y的值是（ ）</w:t>
      </w:r>
    </w:p>
    <w:p>
      <w:pPr>
        <w:spacing w:line="537" w:lineRule="auto"/>
      </w:pPr>
      <w:r>
        <w:rPr>
          <w:rFonts w:hint="eastAsia"/>
          <w:sz w:val="24"/>
        </w:rPr>
        <w:t>x=3</w:t>
      </w:r>
    </w:p>
    <w:p>
      <w:pPr>
        <w:spacing w:line="537" w:lineRule="auto"/>
      </w:pPr>
      <w:r>
        <w:rPr>
          <w:rFonts w:hint="eastAsia"/>
          <w:sz w:val="24"/>
        </w:rPr>
        <w:t>if x &gt; 3 :</w:t>
      </w:r>
    </w:p>
    <w:p>
      <w:pPr>
        <w:spacing w:line="537" w:lineRule="auto"/>
      </w:pPr>
      <w:r>
        <w:rPr>
          <w:rFonts w:hint="eastAsia"/>
          <w:sz w:val="24"/>
        </w:rPr>
        <w:t>    y=2*x</w:t>
      </w:r>
    </w:p>
    <w:p>
      <w:pPr>
        <w:spacing w:line="537" w:lineRule="auto"/>
      </w:pPr>
      <w:r>
        <w:rPr>
          <w:rFonts w:hint="eastAsia"/>
          <w:sz w:val="24"/>
        </w:rPr>
        <w:t>else :</w:t>
      </w:r>
    </w:p>
    <w:p>
      <w:pPr>
        <w:spacing w:line="537" w:lineRule="auto"/>
      </w:pPr>
      <w:r>
        <w:rPr>
          <w:rFonts w:hint="eastAsia"/>
          <w:sz w:val="24"/>
        </w:rPr>
        <w:t>    y=3*x+1</w:t>
      </w:r>
    </w:p>
    <w:p>
      <w:pPr>
        <w:spacing w:line="537" w:lineRule="auto"/>
      </w:pPr>
      <w:r>
        <w:rPr>
          <w:rFonts w:hint="eastAsia"/>
          <w:sz w:val="24"/>
        </w:rPr>
        <w:t>print(y)</w:t>
      </w:r>
    </w:p>
    <w:p>
      <w:pPr>
        <w:spacing w:line="537" w:lineRule="auto"/>
      </w:pPr>
      <w:r>
        <w:rPr>
          <w:rFonts w:hint="eastAsia"/>
          <w:sz w:val="24"/>
        </w:rPr>
        <w:t>A．10    B．5    C．25    D．26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11．</w:t>
      </w:r>
      <w:r>
        <w:rPr>
          <w:rFonts w:hint="eastAsia"/>
          <w:sz w:val="24"/>
        </w:rPr>
        <w:t>以下python程序段运行后，s的值是（ ）</w:t>
      </w:r>
    </w:p>
    <w:p>
      <w:pPr>
        <w:spacing w:line="537" w:lineRule="auto"/>
      </w:pPr>
      <w:r>
        <w:rPr>
          <w:rFonts w:hint="eastAsia"/>
          <w:sz w:val="24"/>
        </w:rPr>
        <w:t>n=0</w:t>
      </w:r>
    </w:p>
    <w:p>
      <w:pPr>
        <w:spacing w:line="537" w:lineRule="auto"/>
      </w:pPr>
      <w:r>
        <w:rPr>
          <w:rFonts w:hint="eastAsia"/>
          <w:sz w:val="24"/>
        </w:rPr>
        <w:t>s=0</w:t>
      </w:r>
    </w:p>
    <w:p>
      <w:pPr>
        <w:spacing w:line="537" w:lineRule="auto"/>
      </w:pPr>
      <w:r>
        <w:rPr>
          <w:rFonts w:hint="eastAsia"/>
          <w:sz w:val="24"/>
        </w:rPr>
        <w:t>while   s &lt;= 10：</w:t>
      </w:r>
    </w:p>
    <w:p>
      <w:pPr>
        <w:spacing w:line="537" w:lineRule="auto"/>
      </w:pPr>
      <w:r>
        <w:rPr>
          <w:rFonts w:hint="eastAsia"/>
          <w:sz w:val="24"/>
        </w:rPr>
        <w:t>    n=n+3</w:t>
      </w:r>
    </w:p>
    <w:p>
      <w:pPr>
        <w:spacing w:line="537" w:lineRule="auto"/>
      </w:pPr>
      <w:r>
        <w:rPr>
          <w:rFonts w:hint="eastAsia"/>
          <w:sz w:val="24"/>
        </w:rPr>
        <w:t>    s=s+n</w:t>
      </w:r>
    </w:p>
    <w:p>
      <w:pPr>
        <w:spacing w:line="537" w:lineRule="auto"/>
      </w:pPr>
      <w:r>
        <w:rPr>
          <w:rFonts w:hint="eastAsia"/>
          <w:sz w:val="24"/>
        </w:rPr>
        <w:t>print (s)</w:t>
      </w:r>
    </w:p>
    <w:p>
      <w:pPr>
        <w:spacing w:line="537" w:lineRule="auto"/>
      </w:pPr>
      <w:r>
        <w:rPr>
          <w:rFonts w:hint="eastAsia"/>
          <w:sz w:val="24"/>
        </w:rPr>
        <w:t>A．0    B．3    C．18    D．30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12．</w:t>
      </w:r>
      <w:r>
        <w:rPr>
          <w:rFonts w:hint="eastAsia"/>
          <w:sz w:val="24"/>
        </w:rPr>
        <w:t>在Python中，表达式（21%4）+3的值是（    ）</w:t>
      </w:r>
    </w:p>
    <w:p>
      <w:pPr>
        <w:spacing w:line="537" w:lineRule="auto"/>
      </w:pPr>
      <w:r>
        <w:rPr>
          <w:rFonts w:hint="eastAsia"/>
          <w:sz w:val="24"/>
        </w:rPr>
        <w:t>A．2    B．4    C．6    D．8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13．</w:t>
      </w:r>
      <w:r>
        <w:rPr>
          <w:rFonts w:hint="eastAsia"/>
          <w:sz w:val="24"/>
        </w:rPr>
        <w:t>Python文件的后缀名是（     ）</w:t>
      </w:r>
    </w:p>
    <w:p>
      <w:pPr>
        <w:spacing w:line="537" w:lineRule="auto"/>
      </w:pPr>
      <w:r>
        <w:rPr>
          <w:rFonts w:hint="eastAsia"/>
          <w:sz w:val="24"/>
        </w:rPr>
        <w:t>A．pdf    B．do    C．pass    D．py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14．</w:t>
      </w:r>
      <w:r>
        <w:rPr>
          <w:rFonts w:hint="eastAsia"/>
          <w:sz w:val="24"/>
        </w:rPr>
        <w:t>Python表达式“50-50%6*5//2**2”的结果为（  ）</w:t>
      </w:r>
    </w:p>
    <w:p>
      <w:pPr>
        <w:spacing w:line="537" w:lineRule="auto"/>
      </w:pPr>
      <w:r>
        <w:rPr>
          <w:rFonts w:hint="eastAsia"/>
          <w:sz w:val="24"/>
        </w:rPr>
        <w:t>A．48    B．25    C．0    D．45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15．</w:t>
      </w:r>
      <w:r>
        <w:rPr>
          <w:rFonts w:hint="eastAsia"/>
          <w:sz w:val="24"/>
        </w:rPr>
        <w:t>在Python中print(-14//4)的运行结果是（  ）。</w:t>
      </w:r>
    </w:p>
    <w:p>
      <w:pPr>
        <w:spacing w:line="537" w:lineRule="auto"/>
      </w:pPr>
      <w:r>
        <w:rPr>
          <w:rFonts w:hint="eastAsia"/>
          <w:sz w:val="24"/>
        </w:rPr>
        <w:t>A．-4    B．-3.5    C．2    D．-2</w:t>
      </w:r>
    </w:p>
    <w:p>
      <w:pPr>
        <w:spacing w:line="537" w:lineRule="auto"/>
      </w:pPr>
      <w:r>
        <w:rPr>
          <w:rFonts w:hint="eastAsia"/>
          <w:b/>
          <w:sz w:val="24"/>
        </w:rPr>
        <w:t>二、程序填空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16．</w:t>
      </w:r>
      <w:r>
        <w:rPr>
          <w:rFonts w:hint="eastAsia"/>
          <w:sz w:val="24"/>
        </w:rPr>
        <w:t>小金同学学完了进制转换后，对课后的不同进制的加减法很是头疼，爱动脑筋的小金突发奇想，能不能用python程序来完成这些作业呢？请帮小金完成代码编程.</w:t>
      </w:r>
    </w:p>
    <w:p>
      <w:pPr>
        <w:spacing w:line="537" w:lineRule="auto"/>
      </w:pPr>
      <w:r>
        <w:rPr>
          <w:rFonts w:hint="eastAsia"/>
          <w:sz w:val="24"/>
        </w:rPr>
        <w:t>def convert(s):</w:t>
      </w:r>
    </w:p>
    <w:p>
      <w:pPr>
        <w:spacing w:line="537" w:lineRule="auto"/>
      </w:pPr>
      <w:r>
        <w:rPr>
          <w:rFonts w:hint="eastAsia"/>
          <w:sz w:val="24"/>
        </w:rPr>
        <w:t>    m=0</w:t>
      </w:r>
    </w:p>
    <w:p>
      <w:pPr>
        <w:spacing w:line="537" w:lineRule="auto"/>
      </w:pPr>
      <w:r>
        <w:rPr>
          <w:rFonts w:hint="eastAsia"/>
          <w:sz w:val="24"/>
        </w:rPr>
        <w:t>    le=len(s)</w:t>
      </w:r>
    </w:p>
    <w:p>
      <w:pPr>
        <w:spacing w:line="537" w:lineRule="auto"/>
      </w:pPr>
      <w:r>
        <w:rPr>
          <w:rFonts w:hint="eastAsia"/>
          <w:sz w:val="24"/>
        </w:rPr>
        <w:t>    key=s[le-1]</w:t>
      </w:r>
    </w:p>
    <w:p>
      <w:pPr>
        <w:spacing w:line="537" w:lineRule="auto"/>
      </w:pPr>
      <w:r>
        <w:rPr>
          <w:rFonts w:hint="eastAsia"/>
          <w:sz w:val="24"/>
        </w:rPr>
        <w:t>    if key=="B":</w:t>
      </w:r>
    </w:p>
    <w:p>
      <w:pPr>
        <w:spacing w:line="537" w:lineRule="auto"/>
      </w:pPr>
      <w:r>
        <w:rPr>
          <w:rFonts w:hint="eastAsia"/>
          <w:sz w:val="24"/>
        </w:rPr>
        <w:t>        n=2</w:t>
      </w:r>
    </w:p>
    <w:p>
      <w:pPr>
        <w:spacing w:line="537" w:lineRule="auto"/>
      </w:pPr>
      <w:r>
        <w:rPr>
          <w:rFonts w:hint="eastAsia"/>
          <w:sz w:val="24"/>
        </w:rPr>
        <w:t>    elif key=="D":</w:t>
      </w:r>
    </w:p>
    <w:p>
      <w:pPr>
        <w:spacing w:line="537" w:lineRule="auto"/>
      </w:pPr>
      <w:r>
        <w:rPr>
          <w:rFonts w:hint="eastAsia"/>
          <w:sz w:val="24"/>
        </w:rPr>
        <w:t>        </w:t>
      </w:r>
      <w:r>
        <w:rPr>
          <w:rFonts w:hint="eastAsia"/>
          <w:sz w:val="24"/>
          <w:u w:val="single"/>
        </w:rPr>
        <w:t>       </w:t>
      </w:r>
    </w:p>
    <w:p>
      <w:pPr>
        <w:spacing w:line="537" w:lineRule="auto"/>
      </w:pPr>
      <w:r>
        <w:rPr>
          <w:rFonts w:hint="eastAsia"/>
          <w:sz w:val="24"/>
        </w:rPr>
        <w:t>    else:</w:t>
      </w:r>
    </w:p>
    <w:p>
      <w:pPr>
        <w:spacing w:line="537" w:lineRule="auto"/>
      </w:pPr>
      <w:r>
        <w:rPr>
          <w:rFonts w:hint="eastAsia"/>
          <w:sz w:val="24"/>
        </w:rPr>
        <w:t>        n=16</w:t>
      </w:r>
    </w:p>
    <w:p>
      <w:pPr>
        <w:spacing w:line="537" w:lineRule="auto"/>
      </w:pPr>
      <w:r>
        <w:rPr>
          <w:rFonts w:hint="eastAsia"/>
          <w:sz w:val="24"/>
        </w:rPr>
        <w:t>    i=0</w:t>
      </w:r>
    </w:p>
    <w:p>
      <w:pPr>
        <w:spacing w:line="537" w:lineRule="auto"/>
      </w:pPr>
      <w:r>
        <w:rPr>
          <w:rFonts w:hint="eastAsia"/>
          <w:sz w:val="24"/>
        </w:rPr>
        <w:t>    while i&lt;=le-2:</w:t>
      </w:r>
    </w:p>
    <w:p>
      <w:pPr>
        <w:spacing w:line="537" w:lineRule="auto"/>
      </w:pPr>
      <w:r>
        <w:rPr>
          <w:rFonts w:hint="eastAsia"/>
          <w:sz w:val="24"/>
        </w:rPr>
        <w:t>        c=s[le-1-i]</w:t>
      </w:r>
    </w:p>
    <w:p>
      <w:pPr>
        <w:spacing w:line="537" w:lineRule="auto"/>
      </w:pPr>
      <w:r>
        <w:rPr>
          <w:rFonts w:hint="eastAsia"/>
          <w:sz w:val="24"/>
        </w:rPr>
        <w:t>        if c&gt;="0"and c&lt;="9":</w:t>
      </w:r>
    </w:p>
    <w:p>
      <w:pPr>
        <w:spacing w:line="537" w:lineRule="auto"/>
      </w:pPr>
      <w:r>
        <w:rPr>
          <w:rFonts w:hint="eastAsia"/>
          <w:sz w:val="24"/>
        </w:rPr>
        <w:t>            a=ord(c)-ord("0")</w:t>
      </w:r>
    </w:p>
    <w:p>
      <w:pPr>
        <w:spacing w:line="537" w:lineRule="auto"/>
      </w:pPr>
      <w:r>
        <w:rPr>
          <w:rFonts w:hint="eastAsia"/>
          <w:sz w:val="24"/>
        </w:rPr>
        <w:t>        elif c&gt;="A"and c&lt;="F":</w:t>
      </w:r>
    </w:p>
    <w:p>
      <w:pPr>
        <w:spacing w:line="537" w:lineRule="auto"/>
      </w:pPr>
      <w:r>
        <w:rPr>
          <w:rFonts w:hint="eastAsia"/>
          <w:sz w:val="24"/>
        </w:rPr>
        <w:t>            a=ord(c)-ord("A")+10</w:t>
      </w:r>
    </w:p>
    <w:p>
      <w:pPr>
        <w:spacing w:line="537" w:lineRule="auto"/>
      </w:pPr>
      <w:r>
        <w:rPr>
          <w:rFonts w:hint="eastAsia"/>
          <w:sz w:val="24"/>
        </w:rPr>
        <w:t>        </w:t>
      </w:r>
      <w:r>
        <w:rPr>
          <w:rFonts w:hint="eastAsia"/>
          <w:sz w:val="24"/>
          <w:u w:val="single"/>
        </w:rPr>
        <w:t>             </w:t>
      </w:r>
    </w:p>
    <w:p>
      <w:pPr>
        <w:spacing w:line="537" w:lineRule="auto"/>
      </w:pPr>
      <w:r>
        <w:rPr>
          <w:rFonts w:hint="eastAsia"/>
          <w:sz w:val="24"/>
        </w:rPr>
        <w:t>        i+=1</w:t>
      </w:r>
    </w:p>
    <w:p>
      <w:pPr>
        <w:spacing w:line="537" w:lineRule="auto"/>
      </w:pPr>
      <w:r>
        <w:rPr>
          <w:rFonts w:hint="eastAsia"/>
          <w:sz w:val="24"/>
        </w:rPr>
        <w:t>    return m</w:t>
      </w:r>
    </w:p>
    <w:p>
      <w:pPr>
        <w:spacing w:line="537" w:lineRule="auto"/>
      </w:pPr>
      <w:r>
        <w:rPr>
          <w:rFonts w:hint="eastAsia"/>
          <w:sz w:val="24"/>
        </w:rPr>
        <w:t>s=input("请输入算式")</w:t>
      </w:r>
    </w:p>
    <w:p>
      <w:pPr>
        <w:spacing w:line="537" w:lineRule="auto"/>
      </w:pPr>
      <w:r>
        <w:rPr>
          <w:rFonts w:hint="eastAsia"/>
          <w:sz w:val="24"/>
        </w:rPr>
        <w:t>result=0;suanfu1="";suanfu2="";s1=""</w:t>
      </w:r>
    </w:p>
    <w:p>
      <w:pPr>
        <w:spacing w:line="537" w:lineRule="auto"/>
      </w:pPr>
      <w:r>
        <w:rPr>
          <w:rFonts w:hint="eastAsia"/>
          <w:sz w:val="24"/>
        </w:rPr>
        <w:t>for i in range(len(s)):</w:t>
      </w:r>
    </w:p>
    <w:p>
      <w:pPr>
        <w:spacing w:line="537" w:lineRule="auto"/>
      </w:pPr>
      <w:r>
        <w:rPr>
          <w:rFonts w:hint="eastAsia"/>
          <w:sz w:val="24"/>
        </w:rPr>
        <w:t>    c=s[i]</w:t>
      </w:r>
    </w:p>
    <w:p>
      <w:pPr>
        <w:spacing w:line="537" w:lineRule="auto"/>
      </w:pPr>
      <w:r>
        <w:rPr>
          <w:rFonts w:hint="eastAsia"/>
          <w:sz w:val="24"/>
        </w:rPr>
        <w:t>    if c=="+" or c=="-" or c=="=":</w:t>
      </w:r>
    </w:p>
    <w:p>
      <w:pPr>
        <w:spacing w:line="537" w:lineRule="auto"/>
      </w:pPr>
      <w:r>
        <w:rPr>
          <w:rFonts w:hint="eastAsia"/>
          <w:sz w:val="24"/>
        </w:rPr>
        <w:t>        </w:t>
      </w:r>
      <w:r>
        <w:rPr>
          <w:rFonts w:hint="eastAsia"/>
          <w:sz w:val="24"/>
          <w:u w:val="single"/>
        </w:rPr>
        <w:t>          </w:t>
      </w:r>
    </w:p>
    <w:p>
      <w:pPr>
        <w:spacing w:line="537" w:lineRule="auto"/>
      </w:pPr>
      <w:r>
        <w:rPr>
          <w:rFonts w:hint="eastAsia"/>
          <w:sz w:val="24"/>
        </w:rPr>
        <w:t>        suanfu1=suanfu2</w:t>
      </w:r>
    </w:p>
    <w:p>
      <w:pPr>
        <w:spacing w:line="537" w:lineRule="auto"/>
      </w:pPr>
      <w:r>
        <w:rPr>
          <w:rFonts w:hint="eastAsia"/>
          <w:sz w:val="24"/>
        </w:rPr>
        <w:t>        suanfu2=c</w:t>
      </w:r>
    </w:p>
    <w:p>
      <w:pPr>
        <w:spacing w:line="537" w:lineRule="auto"/>
      </w:pPr>
      <w:r>
        <w:rPr>
          <w:rFonts w:hint="eastAsia"/>
          <w:sz w:val="24"/>
        </w:rPr>
        <w:t>        if suanfu1=="":</w:t>
      </w:r>
    </w:p>
    <w:p>
      <w:pPr>
        <w:spacing w:line="537" w:lineRule="auto"/>
      </w:pPr>
      <w:r>
        <w:rPr>
          <w:rFonts w:hint="eastAsia"/>
          <w:sz w:val="24"/>
        </w:rPr>
        <w:t>            result=t</w:t>
      </w:r>
    </w:p>
    <w:p>
      <w:pPr>
        <w:spacing w:line="537" w:lineRule="auto"/>
      </w:pPr>
      <w:r>
        <w:rPr>
          <w:rFonts w:hint="eastAsia"/>
          <w:sz w:val="24"/>
        </w:rPr>
        <w:t>        if suanfu1=="+":</w:t>
      </w:r>
    </w:p>
    <w:p>
      <w:pPr>
        <w:spacing w:line="537" w:lineRule="auto"/>
      </w:pPr>
      <w:r>
        <w:rPr>
          <w:rFonts w:hint="eastAsia"/>
          <w:sz w:val="24"/>
        </w:rPr>
        <w:t>            result=result+t</w:t>
      </w:r>
    </w:p>
    <w:p>
      <w:pPr>
        <w:spacing w:line="537" w:lineRule="auto"/>
      </w:pPr>
      <w:r>
        <w:rPr>
          <w:rFonts w:hint="eastAsia"/>
          <w:sz w:val="24"/>
        </w:rPr>
        <w:t>        if suanfu1=="-":</w:t>
      </w:r>
    </w:p>
    <w:p>
      <w:pPr>
        <w:spacing w:line="537" w:lineRule="auto"/>
      </w:pPr>
      <w:r>
        <w:rPr>
          <w:rFonts w:hint="eastAsia"/>
          <w:sz w:val="24"/>
        </w:rPr>
        <w:t>            result=result-t</w:t>
      </w:r>
    </w:p>
    <w:p>
      <w:pPr>
        <w:spacing w:line="537" w:lineRule="auto"/>
      </w:pPr>
      <w:r>
        <w:rPr>
          <w:rFonts w:hint="eastAsia"/>
          <w:sz w:val="24"/>
        </w:rPr>
        <w:t>        s1=""</w:t>
      </w:r>
    </w:p>
    <w:p>
      <w:pPr>
        <w:spacing w:line="537" w:lineRule="auto"/>
      </w:pPr>
      <w:r>
        <w:rPr>
          <w:rFonts w:hint="eastAsia"/>
          <w:sz w:val="24"/>
        </w:rPr>
        <w:t>    else:</w:t>
      </w:r>
    </w:p>
    <w:p>
      <w:pPr>
        <w:spacing w:line="537" w:lineRule="auto"/>
      </w:pPr>
      <w:r>
        <w:rPr>
          <w:rFonts w:hint="eastAsia"/>
          <w:sz w:val="24"/>
        </w:rPr>
        <w:t>        s1=s1+c</w:t>
      </w:r>
    </w:p>
    <w:p>
      <w:pPr>
        <w:spacing w:line="537" w:lineRule="auto"/>
      </w:pPr>
      <w:r>
        <w:rPr>
          <w:rFonts w:hint="eastAsia"/>
          <w:sz w:val="24"/>
        </w:rPr>
        <w:t>print("计算结果为"+str(result)+"D")</w:t>
      </w:r>
    </w:p>
    <w:p>
      <w:pPr>
        <w:spacing w:line="537" w:lineRule="auto"/>
      </w:pPr>
      <w:r>
        <w:rPr>
          <w:rFonts w:hint="eastAsia"/>
          <w:sz w:val="24"/>
        </w:rPr>
        <w:t>（1）将程序横线处补充完整</w:t>
      </w:r>
    </w:p>
    <w:p>
      <w:pPr>
        <w:spacing w:line="537" w:lineRule="auto"/>
      </w:pPr>
      <w:r>
        <w:rPr>
          <w:rFonts w:hint="eastAsia"/>
          <w:sz w:val="24"/>
        </w:rPr>
        <w:t>（2）如输入“1110B+10D-30H=”则输出结果为</w:t>
      </w:r>
      <w:r>
        <w:rPr>
          <w:rFonts w:hint="eastAsia"/>
          <w:sz w:val="24"/>
          <w:u w:val="single"/>
        </w:rPr>
        <w:t>           </w:t>
      </w:r>
      <w:r>
        <w:rPr>
          <w:rFonts w:hint="eastAsia"/>
          <w:sz w:val="24"/>
        </w:rPr>
        <w:t>。</w:t>
      </w:r>
    </w:p>
    <w:p>
      <w:pPr>
        <w:spacing w:line="537" w:lineRule="auto"/>
      </w:pPr>
      <w:r>
        <w:rPr>
          <w:rFonts w:hint="eastAsia"/>
          <w:color w:val="0000FF"/>
          <w:sz w:val="24"/>
        </w:rPr>
        <w:t>17．</w:t>
      </w:r>
      <w:r>
        <w:rPr>
          <w:rFonts w:hint="eastAsia"/>
          <w:sz w:val="24"/>
        </w:rPr>
        <w:t>阅读程序。观察使用随机数求解百钱白鸡问题的代码并回答问题。</w:t>
      </w:r>
    </w:p>
    <w:p>
      <w:pPr>
        <w:spacing w:line="537" w:lineRule="auto"/>
      </w:pPr>
      <w:r>
        <w:rPr>
          <w:rFonts w:hint="eastAsia"/>
          <w:sz w:val="24"/>
        </w:rPr>
        <w:t>百千白鸡问题是经典的数学问题，原题为“鸡翁一，值钱五；鸡母一，值钱三；鸡雏三，值钱一；百钱买百鸡，则翁、母、雏各几何？”翻译过来，意思是公鸡一个五块钱，母鸡一个三块钱，小鸡三个一块钱，现在要用一百块钱买一百只鸡，问公鸡、母鸡、小鸡各多少只？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import random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while True: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x=random.randrange(0,20)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y=random.randrange(0,33)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z=random.randrange(0,100)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if 5*x+3*y+z/3==100 and x+y+z==100: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    print('</w:t>
      </w:r>
      <w:r>
        <w:rPr>
          <w:rFonts w:hint="eastAsia" w:ascii="宋体" w:hAnsi="宋体" w:eastAsia="宋体"/>
        </w:rPr>
        <w:t>公鸡</w:t>
      </w:r>
      <w:r>
        <w:rPr>
          <w:rFonts w:hint="eastAsia" w:ascii="Times New Roman" w:hAnsi="Times New Roman" w:eastAsia="Times New Roman"/>
        </w:rPr>
        <w:t>',x)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    print('</w:t>
      </w:r>
      <w:r>
        <w:rPr>
          <w:rFonts w:hint="eastAsia" w:ascii="宋体" w:hAnsi="宋体" w:eastAsia="宋体"/>
        </w:rPr>
        <w:t>母鸡</w:t>
      </w:r>
      <w:r>
        <w:rPr>
          <w:rFonts w:hint="eastAsia" w:ascii="Times New Roman" w:hAnsi="Times New Roman" w:eastAsia="Times New Roman"/>
        </w:rPr>
        <w:t>',y)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    print('</w:t>
      </w:r>
      <w:r>
        <w:rPr>
          <w:rFonts w:hint="eastAsia" w:ascii="宋体" w:hAnsi="宋体" w:eastAsia="宋体"/>
        </w:rPr>
        <w:t>小鸡</w:t>
      </w:r>
      <w:r>
        <w:rPr>
          <w:rFonts w:hint="eastAsia" w:ascii="Times New Roman" w:hAnsi="Times New Roman" w:eastAsia="Times New Roman"/>
        </w:rPr>
        <w:t>',z)</w:t>
      </w:r>
    </w:p>
    <w:p>
      <w:pPr>
        <w:spacing w:line="312" w:lineRule="auto"/>
        <w:jc w:val="left"/>
        <w:textAlignment w:val="center"/>
      </w:pPr>
      <w:r>
        <w:drawing>
          <wp:inline distT="0" distB="0" distL="0" distR="0">
            <wp:extent cx="3095625" cy="1219200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1</w:t>
      </w:r>
      <w:r>
        <w:rPr>
          <w:rFonts w:hint="eastAsia" w:ascii="宋体" w:hAnsi="宋体" w:eastAsia="宋体"/>
        </w:rPr>
        <w:t>）</w:t>
      </w:r>
      <w:r>
        <w:rPr>
          <w:rFonts w:hint="eastAsia" w:ascii="Times New Roman" w:hAnsi="Times New Roman" w:eastAsia="Times New Roman"/>
        </w:rPr>
        <w:t>Python</w:t>
      </w:r>
      <w:r>
        <w:rPr>
          <w:rFonts w:hint="eastAsia" w:ascii="宋体" w:hAnsi="宋体" w:eastAsia="宋体"/>
        </w:rPr>
        <w:t>中导入库文件的命令是</w:t>
      </w:r>
      <w:r>
        <w:rPr>
          <w:rFonts w:hint="eastAsia"/>
          <w:u w:val="single"/>
        </w:rPr>
        <w:t>        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2</w:t>
      </w:r>
      <w:r>
        <w:rPr>
          <w:rFonts w:hint="eastAsia" w:ascii="宋体" w:hAnsi="宋体" w:eastAsia="宋体"/>
        </w:rPr>
        <w:t>）</w:t>
      </w:r>
      <w:r>
        <w:rPr>
          <w:rFonts w:hint="eastAsia" w:ascii="Times New Roman" w:hAnsi="Times New Roman" w:eastAsia="Times New Roman"/>
        </w:rPr>
        <w:t>random.randrange(0,20)</w:t>
      </w:r>
      <w:r>
        <w:rPr>
          <w:rFonts w:hint="eastAsia" w:ascii="宋体" w:hAnsi="宋体" w:eastAsia="宋体"/>
        </w:rPr>
        <w:t>生成的随机数的范围是</w:t>
      </w:r>
      <w:r>
        <w:rPr>
          <w:rFonts w:hint="eastAsia"/>
          <w:u w:val="single"/>
        </w:rPr>
        <w:t>         </w:t>
      </w:r>
      <w:r>
        <w:drawing>
          <wp:inline distT="0" distB="0" distL="0" distR="0">
            <wp:extent cx="257175" cy="257175"/>
            <wp:effectExtent l="0" t="0" r="0" b="0"/>
            <wp:docPr id="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/>
        </w:rPr>
        <w:t> 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3</w:t>
      </w:r>
      <w:r>
        <w:rPr>
          <w:rFonts w:hint="eastAsia" w:ascii="宋体" w:hAnsi="宋体" w:eastAsia="宋体"/>
        </w:rPr>
        <w:t>）如果不想写类似</w:t>
      </w:r>
      <w:r>
        <w:rPr>
          <w:rFonts w:hint="eastAsia" w:ascii="Times New Roman" w:hAnsi="Times New Roman" w:eastAsia="Times New Roman"/>
        </w:rPr>
        <w:t>random.randrange(0,20)</w:t>
      </w:r>
      <w:r>
        <w:rPr>
          <w:rFonts w:hint="eastAsia" w:ascii="宋体" w:hAnsi="宋体" w:eastAsia="宋体"/>
        </w:rPr>
        <w:t>这么长的句子，可以修改程序中的第一行为</w:t>
      </w:r>
      <w:r>
        <w:rPr>
          <w:rFonts w:hint="eastAsia" w:ascii="Times New Roman" w:hAnsi="Times New Roman" w:eastAsia="Times New Roman"/>
        </w:rPr>
        <w:t>      </w:t>
      </w:r>
    </w:p>
    <w:p>
      <w:pPr>
        <w:spacing w:line="312" w:lineRule="auto"/>
        <w:jc w:val="left"/>
        <w:textAlignment w:val="center"/>
      </w:pPr>
      <w:r>
        <w:rPr>
          <w:rFonts w:hint="eastAsia"/>
          <w:u w:val="single"/>
        </w:rPr>
        <w:t>        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）</w:t>
      </w:r>
      <w:r>
        <w:rPr>
          <w:rFonts w:hint="eastAsia" w:ascii="Times New Roman" w:hAnsi="Times New Roman" w:eastAsia="Times New Roman"/>
        </w:rPr>
        <w:t>while True </w:t>
      </w:r>
      <w:r>
        <w:rPr>
          <w:rFonts w:hint="eastAsia" w:ascii="宋体" w:hAnsi="宋体" w:eastAsia="宋体"/>
        </w:rPr>
        <w:t>的作用是</w:t>
      </w:r>
      <w:r>
        <w:rPr>
          <w:rFonts w:hint="eastAsia"/>
          <w:u w:val="single"/>
        </w:rPr>
        <w:t>      </w:t>
      </w:r>
      <w:r>
        <w:rPr>
          <w:rFonts w:hint="eastAsia" w:ascii="Times New Roman" w:hAnsi="Times New Roman" w:eastAsia="Times New Roman"/>
        </w:rPr>
        <w:t> 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5</w:t>
      </w:r>
      <w:r>
        <w:rPr>
          <w:rFonts w:hint="eastAsia" w:ascii="宋体" w:hAnsi="宋体" w:eastAsia="宋体"/>
        </w:rPr>
        <w:t>）如果</w:t>
      </w:r>
      <w:r>
        <w:rPr>
          <w:rFonts w:hint="eastAsia" w:ascii="Times New Roman" w:hAnsi="Times New Roman" w:eastAsia="Times New Roman"/>
        </w:rPr>
        <w:t>while True</w:t>
      </w:r>
      <w:r>
        <w:rPr>
          <w:rFonts w:hint="eastAsia" w:ascii="宋体" w:hAnsi="宋体" w:eastAsia="宋体"/>
        </w:rPr>
        <w:t>造成程序无法停止，我们可以在程序中添加一行</w:t>
      </w:r>
      <w:r>
        <w:rPr>
          <w:rFonts w:hint="eastAsia" w:ascii="Times New Roman" w:hAnsi="Times New Roman" w:eastAsia="Times New Roman"/>
        </w:rPr>
        <w:t> </w:t>
      </w:r>
      <w:r>
        <w:rPr>
          <w:rFonts w:hint="eastAsia"/>
          <w:u w:val="single"/>
        </w:rPr>
        <w:t>         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18．</w:t>
      </w:r>
      <w:r>
        <w:rPr>
          <w:rFonts w:hint="eastAsia" w:ascii="宋体" w:hAnsi="宋体" w:eastAsia="宋体"/>
        </w:rPr>
        <w:t>现在有一个程序用来解决以下问题：如果有总量共</w:t>
      </w:r>
      <w:r>
        <w:rPr>
          <w:rFonts w:hint="eastAsia" w:ascii="Times New Roman" w:hAnsi="Times New Roman" w:eastAsia="Times New Roman"/>
        </w:rPr>
        <w:t>1020</w:t>
      </w:r>
      <w:r>
        <w:rPr>
          <w:rFonts w:hint="eastAsia" w:ascii="宋体" w:hAnsi="宋体" w:eastAsia="宋体"/>
        </w:rPr>
        <w:t>个西瓜，第一天卖掉总数的一半后多卖出了两个，以后每天卖剩下的一半多两个，那么几天以后卖完呢？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请将下列程序补充完整。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tc=1020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c=0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while  </w:t>
      </w:r>
      <w:r>
        <w:rPr>
          <w:rFonts w:hint="eastAsia"/>
          <w:u w:val="single"/>
        </w:rPr>
        <w:t>              </w:t>
      </w:r>
      <w:r>
        <w:rPr>
          <w:rFonts w:hint="eastAsia" w:ascii="Times New Roman" w:hAnsi="Times New Roman" w:eastAsia="Times New Roman"/>
        </w:rPr>
        <w:t> 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     tc=tc-(tc/2+2)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         </w:t>
      </w:r>
      <w:r>
        <w:rPr>
          <w:rFonts w:hint="eastAsia"/>
          <w:u w:val="single"/>
        </w:rPr>
        <w:t>          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print(c)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19．</w:t>
      </w:r>
      <w:r>
        <w:rPr>
          <w:rFonts w:hint="eastAsia" w:ascii="宋体" w:hAnsi="宋体" w:eastAsia="宋体"/>
        </w:rPr>
        <w:t>程序设计：唐三藏又被妖怪抓走了，这次孙悟空还是没打得过妖怪，于是来求观音菩萨。观音菩萨告诉孙悟空，在天庭里身高正好为</w:t>
      </w:r>
      <w:r>
        <w:rPr>
          <w:rFonts w:hint="eastAsia" w:ascii="Times New Roman" w:hAnsi="Times New Roman" w:eastAsia="Times New Roman"/>
        </w:rPr>
        <w:t>1000</w:t>
      </w:r>
      <w:r>
        <w:rPr>
          <w:rFonts w:hint="eastAsia" w:ascii="宋体" w:hAnsi="宋体" w:eastAsia="宋体"/>
        </w:rPr>
        <w:t>米的那位神仙可以降伏此妖。于是悟空立刻来到天上，在玉皇大帝的神仙册上看到了按身高从矮到高排列有</w:t>
      </w:r>
      <w:r>
        <w:rPr>
          <w:rFonts w:hint="eastAsia" w:ascii="Times New Roman" w:hAnsi="Times New Roman" w:eastAsia="Times New Roman"/>
        </w:rPr>
        <w:t>10000</w:t>
      </w:r>
      <w:r>
        <w:rPr>
          <w:rFonts w:hint="eastAsia" w:ascii="宋体" w:hAnsi="宋体" w:eastAsia="宋体"/>
        </w:rPr>
        <w:t>个神仙。由于时间紧迫，悟空想用最短的时间找到这位神仙，这样才可以尽快解救唐僧。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代码如下：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List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list(map(int</w:t>
      </w:r>
      <w:r>
        <w:rPr>
          <w:rFonts w:hint="eastAsia" w:ascii="宋体" w:hAnsi="宋体" w:eastAsia="宋体"/>
        </w:rPr>
        <w:t>，</w:t>
      </w:r>
      <w:r>
        <w:rPr>
          <w:rFonts w:hint="eastAsia" w:ascii="Times New Roman" w:hAnsi="Times New Roman" w:eastAsia="Times New Roman"/>
        </w:rPr>
        <w:t>input(“</w:t>
      </w:r>
      <w:r>
        <w:rPr>
          <w:rFonts w:hint="eastAsia" w:ascii="宋体" w:hAnsi="宋体" w:eastAsia="宋体"/>
        </w:rPr>
        <w:t>请按身高递增顺序依次输入</w:t>
      </w:r>
      <w:r>
        <w:rPr>
          <w:rFonts w:hint="eastAsia" w:ascii="Times New Roman" w:hAnsi="Times New Roman" w:eastAsia="Times New Roman"/>
        </w:rPr>
        <w:t>10000</w:t>
      </w:r>
      <w:r>
        <w:rPr>
          <w:rFonts w:hint="eastAsia" w:ascii="宋体" w:hAnsi="宋体" w:eastAsia="宋体"/>
        </w:rPr>
        <w:t>个神仙的身高</w:t>
      </w:r>
      <w:r>
        <w:rPr>
          <w:rFonts w:hint="eastAsia" w:ascii="Times New Roman" w:hAnsi="Times New Roman" w:eastAsia="Times New Roman"/>
        </w:rPr>
        <w:t>”).split()))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left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1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right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10000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while</w:t>
      </w:r>
      <w:r>
        <w:rPr>
          <w:rFonts w:hint="eastAsia" w:ascii="Times New Roman" w:hAnsi="Times New Roman" w:eastAsia="Times New Roman"/>
          <w:u w:val="single"/>
        </w:rPr>
        <w:t>   </w:t>
      </w:r>
      <w:r>
        <w:rPr>
          <w:rFonts w:hint="eastAsia" w:ascii="宋体" w:hAnsi="宋体" w:eastAsia="宋体"/>
          <w:u w:val="single"/>
        </w:rPr>
        <w:t>①</w:t>
      </w:r>
      <w:r>
        <w:rPr>
          <w:rFonts w:hint="eastAsia" w:ascii="Times New Roman" w:hAnsi="Times New Roman" w:eastAsia="Times New Roman"/>
          <w:u w:val="single"/>
        </w:rPr>
        <w:t>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mid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  <w:u w:val="single"/>
        </w:rPr>
        <w:t>   </w:t>
      </w:r>
      <w:r>
        <w:rPr>
          <w:rFonts w:hint="eastAsia" w:ascii="宋体" w:hAnsi="宋体" w:eastAsia="宋体"/>
          <w:u w:val="single"/>
        </w:rPr>
        <w:t>②</w:t>
      </w:r>
      <w:r>
        <w:rPr>
          <w:rFonts w:hint="eastAsia" w:ascii="Times New Roman" w:hAnsi="Times New Roman" w:eastAsia="Times New Roman"/>
          <w:u w:val="single"/>
        </w:rPr>
        <w:t>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if List[mid]</w:t>
      </w:r>
      <w:r>
        <w:rPr>
          <w:rFonts w:hint="eastAsia" w:ascii="宋体" w:hAnsi="宋体" w:eastAsia="宋体"/>
        </w:rPr>
        <w:t>＝＝</w:t>
      </w:r>
      <w:r>
        <w:rPr>
          <w:rFonts w:hint="eastAsia" w:ascii="Times New Roman" w:hAnsi="Times New Roman" w:eastAsia="Times New Roman"/>
        </w:rPr>
        <w:t>1000: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u w:val="single"/>
        </w:rPr>
        <w:t>   </w:t>
      </w:r>
      <w:r>
        <w:rPr>
          <w:rFonts w:hint="eastAsia" w:ascii="宋体" w:hAnsi="宋体" w:eastAsia="宋体"/>
          <w:u w:val="single"/>
        </w:rPr>
        <w:t>③</w:t>
      </w:r>
      <w:r>
        <w:rPr>
          <w:rFonts w:hint="eastAsia" w:ascii="Times New Roman" w:hAnsi="Times New Roman" w:eastAsia="Times New Roman"/>
          <w:u w:val="single"/>
        </w:rPr>
        <w:t>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elif List[mid]</w:t>
      </w:r>
      <w:r>
        <w:rPr>
          <w:rFonts w:hint="eastAsia" w:ascii="宋体" w:hAnsi="宋体" w:eastAsia="宋体"/>
        </w:rPr>
        <w:t>＜</w:t>
      </w:r>
      <w:r>
        <w:rPr>
          <w:rFonts w:hint="eastAsia" w:ascii="Times New Roman" w:hAnsi="Times New Roman" w:eastAsia="Times New Roman"/>
        </w:rPr>
        <w:t>1000: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u w:val="single"/>
        </w:rPr>
        <w:t>   </w:t>
      </w:r>
      <w:r>
        <w:rPr>
          <w:rFonts w:hint="eastAsia" w:ascii="宋体" w:hAnsi="宋体" w:eastAsia="宋体"/>
          <w:u w:val="single"/>
        </w:rPr>
        <w:t>④</w:t>
      </w:r>
      <w:r>
        <w:rPr>
          <w:rFonts w:hint="eastAsia" w:ascii="Times New Roman" w:hAnsi="Times New Roman" w:eastAsia="Times New Roman"/>
          <w:u w:val="single"/>
        </w:rPr>
        <w:t>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else: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u w:val="single"/>
        </w:rPr>
        <w:t>   </w:t>
      </w:r>
      <w:r>
        <w:rPr>
          <w:rFonts w:hint="eastAsia" w:ascii="宋体" w:hAnsi="宋体" w:eastAsia="宋体"/>
          <w:u w:val="single"/>
        </w:rPr>
        <w:t>⑤</w:t>
      </w:r>
      <w:r>
        <w:rPr>
          <w:rFonts w:hint="eastAsia" w:ascii="Times New Roman" w:hAnsi="Times New Roman" w:eastAsia="Times New Roman"/>
          <w:u w:val="single"/>
        </w:rPr>
        <w:t>   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print(“</w:t>
      </w:r>
      <w:r>
        <w:rPr>
          <w:rFonts w:hint="eastAsia" w:ascii="宋体" w:hAnsi="宋体" w:eastAsia="宋体"/>
        </w:rPr>
        <w:t>能帮孙悟空的神仙在第｛</w:t>
      </w:r>
      <w:r>
        <w:rPr>
          <w:rFonts w:hint="eastAsia" w:ascii="Times New Roman" w:hAnsi="Times New Roman" w:eastAsia="Times New Roman"/>
        </w:rPr>
        <w:t>0</w:t>
      </w:r>
      <w:r>
        <w:rPr>
          <w:rFonts w:hint="eastAsia" w:ascii="宋体" w:hAnsi="宋体" w:eastAsia="宋体"/>
        </w:rPr>
        <w:t>｝位上</w:t>
      </w:r>
      <w:r>
        <w:rPr>
          <w:rFonts w:hint="eastAsia" w:ascii="Times New Roman" w:hAnsi="Times New Roman" w:eastAsia="Times New Roman"/>
        </w:rPr>
        <w:t>”.format(mid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l))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1</w:t>
      </w:r>
      <w:r>
        <w:rPr>
          <w:rFonts w:hint="eastAsia" w:ascii="宋体" w:hAnsi="宋体" w:eastAsia="宋体"/>
        </w:rPr>
        <w:t>）程序代码中①处正确的代码是</w:t>
      </w:r>
      <w:r>
        <w:rPr>
          <w:rFonts w:hint="eastAsia"/>
        </w:rPr>
        <w:t>（</w:t>
      </w:r>
      <w:r>
        <w:rPr>
          <w:rFonts w:hint="eastAsia"/>
          <w:u w:val="single"/>
        </w:rPr>
        <w:t>       </w:t>
      </w:r>
      <w:r>
        <w:rPr>
          <w:rFonts w:hint="eastAsia"/>
        </w:rPr>
        <w:t>）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A．left</w:t>
      </w:r>
      <w:r>
        <w:rPr>
          <w:rFonts w:hint="eastAsia" w:ascii="宋体" w:hAnsi="宋体" w:eastAsia="宋体"/>
        </w:rPr>
        <w:t>＜</w:t>
      </w:r>
      <w:r>
        <w:rPr>
          <w:rFonts w:hint="eastAsia" w:ascii="Times New Roman" w:hAnsi="Times New Roman" w:eastAsia="Times New Roman"/>
        </w:rPr>
        <w:t>right      B．left</w:t>
      </w:r>
      <w:r>
        <w:rPr>
          <w:rFonts w:hint="eastAsia" w:ascii="宋体" w:hAnsi="宋体" w:eastAsia="宋体"/>
        </w:rPr>
        <w:t>＜＝</w:t>
      </w:r>
      <w:r>
        <w:rPr>
          <w:rFonts w:hint="eastAsia" w:ascii="Times New Roman" w:hAnsi="Times New Roman" w:eastAsia="Times New Roman"/>
        </w:rPr>
        <w:t>right    C．left!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right     D．left</w:t>
      </w:r>
      <w:r>
        <w:rPr>
          <w:rFonts w:hint="eastAsia" w:ascii="宋体" w:hAnsi="宋体" w:eastAsia="宋体"/>
        </w:rPr>
        <w:t>＞</w:t>
      </w:r>
      <w:r>
        <w:rPr>
          <w:rFonts w:hint="eastAsia" w:ascii="Times New Roman" w:hAnsi="Times New Roman" w:eastAsia="Times New Roman"/>
        </w:rPr>
        <w:t>right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2</w:t>
      </w:r>
      <w:r>
        <w:rPr>
          <w:rFonts w:hint="eastAsia" w:ascii="宋体" w:hAnsi="宋体" w:eastAsia="宋体"/>
        </w:rPr>
        <w:t>）程序代码中②处正确的代码是</w:t>
      </w:r>
      <w:r>
        <w:rPr>
          <w:rFonts w:hint="eastAsia"/>
        </w:rPr>
        <w:t>（</w:t>
      </w:r>
      <w:r>
        <w:rPr>
          <w:rFonts w:hint="eastAsia"/>
          <w:u w:val="single"/>
        </w:rPr>
        <w:t>       </w:t>
      </w:r>
      <w:r>
        <w:rPr>
          <w:rFonts w:hint="eastAsia"/>
        </w:rPr>
        <w:t>）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A．(left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right)/2    B．(left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right)\2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C．(left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right)//2    D．(left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right)\\2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3</w:t>
      </w:r>
      <w:r>
        <w:rPr>
          <w:rFonts w:hint="eastAsia" w:ascii="宋体" w:hAnsi="宋体" w:eastAsia="宋体"/>
        </w:rPr>
        <w:t>）程序代码中③处正确的代码是</w:t>
      </w:r>
      <w:r>
        <w:rPr>
          <w:rFonts w:hint="eastAsia"/>
        </w:rPr>
        <w:t>（</w:t>
      </w:r>
      <w:r>
        <w:rPr>
          <w:rFonts w:hint="eastAsia"/>
          <w:u w:val="single"/>
        </w:rPr>
        <w:t>       </w:t>
      </w:r>
      <w:r>
        <w:rPr>
          <w:rFonts w:hint="eastAsia"/>
        </w:rPr>
        <w:t>）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A．pass           B．print(mid)z      C．break         D．continue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）程序代码中④处正确的代码是</w:t>
      </w:r>
      <w:r>
        <w:rPr>
          <w:rFonts w:hint="eastAsia"/>
        </w:rPr>
        <w:t>（</w:t>
      </w:r>
      <w:r>
        <w:rPr>
          <w:rFonts w:hint="eastAsia"/>
          <w:u w:val="single"/>
        </w:rPr>
        <w:t>       </w:t>
      </w:r>
      <w:r>
        <w:rPr>
          <w:rFonts w:hint="eastAsia"/>
        </w:rPr>
        <w:t>）</w:t>
      </w:r>
      <w:r>
        <w:rPr>
          <w:rFonts w:hint="eastAsia" w:ascii="宋体" w:hAnsi="宋体" w:eastAsia="宋体"/>
        </w:rPr>
        <w:t>。</w:t>
      </w:r>
      <w:r>
        <w:rPr>
          <w:rFonts w:hint="eastAsia" w:ascii="Times New Roman" w:hAnsi="Times New Roman" w:eastAsia="Times New Roman"/>
        </w:rPr>
        <w:t>-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A．left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       B．right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     C．left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1    D．right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mid-1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（</w:t>
      </w:r>
      <w:r>
        <w:rPr>
          <w:rFonts w:hint="eastAsia" w:ascii="Times New Roman" w:hAnsi="Times New Roman" w:eastAsia="Times New Roman"/>
        </w:rPr>
        <w:t>5</w:t>
      </w:r>
      <w:r>
        <w:rPr>
          <w:rFonts w:hint="eastAsia" w:ascii="宋体" w:hAnsi="宋体" w:eastAsia="宋体"/>
        </w:rPr>
        <w:t>）程序代码中⑤处正确的代码是</w:t>
      </w:r>
      <w:r>
        <w:rPr>
          <w:rFonts w:hint="eastAsia"/>
        </w:rPr>
        <w:t>（</w:t>
      </w:r>
      <w:r>
        <w:rPr>
          <w:rFonts w:hint="eastAsia"/>
          <w:u w:val="single"/>
        </w:rPr>
        <w:t>       </w:t>
      </w:r>
      <w:r>
        <w:rPr>
          <w:rFonts w:hint="eastAsia"/>
        </w:rPr>
        <w:t>）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A．left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       B．right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     C．left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1    D．right</w:t>
      </w:r>
      <w:r>
        <w:rPr>
          <w:rFonts w:hint="eastAsia" w:ascii="宋体" w:hAnsi="宋体" w:eastAsia="宋体"/>
        </w:rPr>
        <w:t>＝</w:t>
      </w:r>
      <w:r>
        <w:rPr>
          <w:rFonts w:hint="eastAsia" w:ascii="Times New Roman" w:hAnsi="Times New Roman" w:eastAsia="Times New Roman"/>
        </w:rPr>
        <w:t>mid-1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20．</w:t>
      </w:r>
      <w:r>
        <w:rPr>
          <w:rFonts w:hint="eastAsia" w:ascii="宋体" w:hAnsi="宋体" w:eastAsia="宋体"/>
        </w:rPr>
        <w:t>输入三个同学的成绩，然后大到小排列。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21．</w:t>
      </w:r>
      <w:r>
        <w:rPr>
          <w:rFonts w:hint="eastAsia" w:ascii="宋体" w:hAnsi="宋体" w:eastAsia="宋体"/>
        </w:rPr>
        <w:t>程序分析题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学校举行校园歌手大赛，评委由</w:t>
      </w:r>
      <w:r>
        <w:rPr>
          <w:rFonts w:hint="eastAsia" w:ascii="Times New Roman" w:hAnsi="Times New Roman" w:eastAsia="Times New Roman"/>
        </w:rPr>
        <w:t>6</w:t>
      </w:r>
      <w:r>
        <w:rPr>
          <w:rFonts w:hint="eastAsia" w:ascii="宋体" w:hAnsi="宋体" w:eastAsia="宋体"/>
        </w:rPr>
        <w:t>人组成。评分方法：去掉一个最高分和一</w:t>
      </w:r>
      <w:r>
        <w:rPr>
          <w:rFonts w:hint="eastAsia" w:ascii="Times New Roman" w:hAnsi="Times New Roman" w:eastAsia="Times New Roman"/>
        </w:rPr>
        <w:t> </w:t>
      </w:r>
      <w:r>
        <w:rPr>
          <w:rFonts w:hint="eastAsia" w:ascii="宋体" w:hAnsi="宋体" w:eastAsia="宋体"/>
        </w:rPr>
        <w:t>个最低分，计算其余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位评委的平均分，作为选手的最终得分。</w:t>
      </w:r>
      <w:r>
        <w:rPr>
          <w:rFonts w:hint="eastAsia" w:ascii="Times New Roman" w:hAnsi="Times New Roman" w:eastAsia="Times New Roman"/>
        </w:rPr>
        <w:t>max</w:t>
      </w:r>
      <w:r>
        <w:rPr>
          <w:rFonts w:hint="eastAsia" w:ascii="宋体" w:hAnsi="宋体" w:eastAsia="宋体"/>
        </w:rPr>
        <w:t>记录最高分；</w:t>
      </w:r>
      <w:r>
        <w:rPr>
          <w:rFonts w:hint="eastAsia" w:ascii="Times New Roman" w:hAnsi="Times New Roman" w:eastAsia="Times New Roman"/>
        </w:rPr>
        <w:t> min</w:t>
      </w:r>
      <w:r>
        <w:rPr>
          <w:rFonts w:hint="eastAsia" w:ascii="宋体" w:hAnsi="宋体" w:eastAsia="宋体"/>
        </w:rPr>
        <w:t>记录最低分；</w:t>
      </w:r>
      <w:r>
        <w:rPr>
          <w:rFonts w:hint="eastAsia" w:ascii="Times New Roman" w:hAnsi="Times New Roman" w:eastAsia="Times New Roman"/>
        </w:rPr>
        <w:t> s</w:t>
      </w:r>
      <w:r>
        <w:rPr>
          <w:rFonts w:hint="eastAsia" w:ascii="宋体" w:hAnsi="宋体" w:eastAsia="宋体"/>
        </w:rPr>
        <w:t>记录六位评委的总分；</w:t>
      </w:r>
      <w:r>
        <w:rPr>
          <w:rFonts w:hint="eastAsia" w:ascii="Times New Roman" w:hAnsi="Times New Roman" w:eastAsia="Times New Roman"/>
        </w:rPr>
        <w:t> aver</w:t>
      </w:r>
      <w:r>
        <w:rPr>
          <w:rFonts w:hint="eastAsia" w:ascii="宋体" w:hAnsi="宋体" w:eastAsia="宋体"/>
        </w:rPr>
        <w:t>记录最终得分。</w:t>
      </w:r>
    </w:p>
    <w:p>
      <w:pPr>
        <w:spacing w:line="312" w:lineRule="auto"/>
        <w:jc w:val="left"/>
        <w:textAlignment w:val="center"/>
      </w:pPr>
      <w:r>
        <w:drawing>
          <wp:inline distT="0" distB="0" distL="0" distR="0">
            <wp:extent cx="3429000" cy="2266950"/>
            <wp:effectExtent l="0" t="0" r="0" b="0"/>
            <wp:docPr id="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第</w:t>
      </w:r>
      <w:r>
        <w:rPr>
          <w:rFonts w:hint="eastAsia" w:ascii="Times New Roman" w:hAnsi="Times New Roman" w:eastAsia="Times New Roman"/>
        </w:rPr>
        <w:t>1</w:t>
      </w:r>
      <w:r>
        <w:rPr>
          <w:rFonts w:hint="eastAsia" w:ascii="宋体" w:hAnsi="宋体" w:eastAsia="宋体"/>
        </w:rPr>
        <w:t>步：从文本框中分别读入</w:t>
      </w:r>
      <w:r>
        <w:rPr>
          <w:rFonts w:hint="eastAsia" w:ascii="Times New Roman" w:hAnsi="Times New Roman" w:eastAsia="Times New Roman"/>
        </w:rPr>
        <w:t>6</w:t>
      </w:r>
      <w:r>
        <w:rPr>
          <w:rFonts w:hint="eastAsia" w:ascii="宋体" w:hAnsi="宋体" w:eastAsia="宋体"/>
        </w:rPr>
        <w:t>位评委的打分并依次存入到</w:t>
      </w:r>
      <w:r>
        <w:rPr>
          <w:rFonts w:hint="eastAsia" w:ascii="Times New Roman" w:hAnsi="Times New Roman" w:eastAsia="Times New Roman"/>
        </w:rPr>
        <w:t>a(1)</w:t>
      </w:r>
      <w:r>
        <w:rPr>
          <w:rFonts w:hint="eastAsia" w:ascii="宋体" w:hAnsi="宋体" w:eastAsia="宋体"/>
        </w:rPr>
        <w:t>至</w:t>
      </w:r>
      <w:r>
        <w:rPr>
          <w:rFonts w:hint="eastAsia" w:ascii="Times New Roman" w:hAnsi="Times New Roman" w:eastAsia="Times New Roman"/>
        </w:rPr>
        <w:t>a(6)</w:t>
      </w:r>
      <w:r>
        <w:rPr>
          <w:rFonts w:hint="eastAsia" w:ascii="宋体" w:hAnsi="宋体" w:eastAsia="宋体"/>
        </w:rPr>
        <w:t>中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第</w:t>
      </w:r>
      <w:r>
        <w:rPr>
          <w:rFonts w:hint="eastAsia" w:ascii="Times New Roman" w:hAnsi="Times New Roman" w:eastAsia="Times New Roman"/>
        </w:rPr>
        <w:t>2</w:t>
      </w:r>
      <w:r>
        <w:rPr>
          <w:rFonts w:hint="eastAsia" w:ascii="宋体" w:hAnsi="宋体" w:eastAsia="宋体"/>
        </w:rPr>
        <w:t>步：将第</w:t>
      </w:r>
      <w:r>
        <w:rPr>
          <w:rFonts w:hint="eastAsia" w:ascii="Times New Roman" w:hAnsi="Times New Roman" w:eastAsia="Times New Roman"/>
        </w:rPr>
        <w:t>1</w:t>
      </w:r>
      <w:r>
        <w:rPr>
          <w:rFonts w:hint="eastAsia" w:ascii="宋体" w:hAnsi="宋体" w:eastAsia="宋体"/>
        </w:rPr>
        <w:t>位评委的打分</w:t>
      </w:r>
      <w:r>
        <w:rPr>
          <w:rFonts w:hint="eastAsia" w:ascii="Times New Roman" w:hAnsi="Times New Roman" w:eastAsia="Times New Roman"/>
        </w:rPr>
        <w:t>a(1)</w:t>
      </w:r>
      <w:r>
        <w:rPr>
          <w:rFonts w:hint="eastAsia" w:ascii="宋体" w:hAnsi="宋体" w:eastAsia="宋体"/>
        </w:rPr>
        <w:t>分别赋给最高分</w:t>
      </w:r>
      <w:r>
        <w:rPr>
          <w:rFonts w:hint="eastAsia" w:ascii="Times New Roman" w:hAnsi="Times New Roman" w:eastAsia="Times New Roman"/>
        </w:rPr>
        <w:t>max </w:t>
      </w:r>
      <w:r>
        <w:rPr>
          <w:rFonts w:hint="eastAsia" w:ascii="宋体" w:hAnsi="宋体" w:eastAsia="宋体"/>
        </w:rPr>
        <w:t>，最低分</w:t>
      </w:r>
      <w:r>
        <w:rPr>
          <w:rFonts w:hint="eastAsia" w:ascii="Times New Roman" w:hAnsi="Times New Roman" w:eastAsia="Times New Roman"/>
        </w:rPr>
        <w:t>min</w:t>
      </w:r>
      <w:r>
        <w:rPr>
          <w:rFonts w:hint="eastAsia" w:ascii="宋体" w:hAnsi="宋体" w:eastAsia="宋体"/>
        </w:rPr>
        <w:t>和总分</w:t>
      </w:r>
      <w:r>
        <w:rPr>
          <w:rFonts w:hint="eastAsia" w:ascii="Times New Roman" w:hAnsi="Times New Roman" w:eastAsia="Times New Roman"/>
        </w:rPr>
        <w:t>S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第</w:t>
      </w:r>
      <w:r>
        <w:rPr>
          <w:rFonts w:hint="eastAsia" w:ascii="Times New Roman" w:hAnsi="Times New Roman" w:eastAsia="Times New Roman"/>
        </w:rPr>
        <w:t>3</w:t>
      </w:r>
      <w:r>
        <w:rPr>
          <w:rFonts w:hint="eastAsia" w:ascii="宋体" w:hAnsi="宋体" w:eastAsia="宋体"/>
        </w:rPr>
        <w:t>步：利用循环结构把另外</w:t>
      </w:r>
      <w:r>
        <w:rPr>
          <w:rFonts w:hint="eastAsia" w:ascii="Times New Roman" w:hAnsi="Times New Roman" w:eastAsia="Times New Roman"/>
        </w:rPr>
        <w:t>5</w:t>
      </w:r>
      <w:r>
        <w:rPr>
          <w:rFonts w:hint="eastAsia" w:ascii="宋体" w:hAnsi="宋体" w:eastAsia="宋体"/>
        </w:rPr>
        <w:t>位评委的打分累加给</w:t>
      </w:r>
      <w:r>
        <w:rPr>
          <w:rFonts w:hint="eastAsia" w:ascii="Times New Roman" w:hAnsi="Times New Roman" w:eastAsia="Times New Roman"/>
        </w:rPr>
        <w:t>s</w:t>
      </w:r>
      <w:r>
        <w:rPr>
          <w:rFonts w:hint="eastAsia" w:ascii="宋体" w:hAnsi="宋体" w:eastAsia="宋体"/>
        </w:rPr>
        <w:t>从而求出</w:t>
      </w:r>
      <w:r>
        <w:rPr>
          <w:rFonts w:hint="eastAsia" w:ascii="Times New Roman" w:hAnsi="Times New Roman" w:eastAsia="Times New Roman"/>
        </w:rPr>
        <w:t>6</w:t>
      </w:r>
      <w:r>
        <w:rPr>
          <w:rFonts w:hint="eastAsia" w:ascii="宋体" w:hAnsi="宋体" w:eastAsia="宋体"/>
        </w:rPr>
        <w:t>位评委的总分</w:t>
      </w:r>
      <w:r>
        <w:rPr>
          <w:rFonts w:hint="eastAsia" w:ascii="Times New Roman" w:hAnsi="Times New Roman" w:eastAsia="Times New Roman"/>
        </w:rPr>
        <w:t>s </w:t>
      </w:r>
      <w:r>
        <w:rPr>
          <w:rFonts w:hint="eastAsia" w:ascii="宋体" w:hAnsi="宋体" w:eastAsia="宋体"/>
        </w:rPr>
        <w:t>，同时把</w:t>
      </w:r>
      <w:r>
        <w:rPr>
          <w:rFonts w:hint="eastAsia" w:ascii="Times New Roman" w:hAnsi="Times New Roman" w:eastAsia="Times New Roman"/>
        </w:rPr>
        <w:t>5</w:t>
      </w:r>
      <w:r>
        <w:rPr>
          <w:rFonts w:hint="eastAsia" w:ascii="宋体" w:hAnsi="宋体" w:eastAsia="宋体"/>
        </w:rPr>
        <w:t>位评委的打分与</w:t>
      </w:r>
      <w:r>
        <w:rPr>
          <w:rFonts w:hint="eastAsia" w:ascii="Times New Roman" w:hAnsi="Times New Roman" w:eastAsia="Times New Roman"/>
        </w:rPr>
        <w:t>max</w:t>
      </w:r>
      <w:r>
        <w:rPr>
          <w:rFonts w:hint="eastAsia" w:ascii="宋体" w:hAnsi="宋体" w:eastAsia="宋体"/>
        </w:rPr>
        <w:t>和</w:t>
      </w:r>
      <w:r>
        <w:rPr>
          <w:rFonts w:hint="eastAsia" w:ascii="Times New Roman" w:hAnsi="Times New Roman" w:eastAsia="Times New Roman"/>
        </w:rPr>
        <w:t>min</w:t>
      </w:r>
      <w:r>
        <w:rPr>
          <w:rFonts w:hint="eastAsia" w:ascii="宋体" w:hAnsi="宋体" w:eastAsia="宋体"/>
        </w:rPr>
        <w:t>进行比较，得出</w:t>
      </w:r>
      <w:r>
        <w:rPr>
          <w:rFonts w:hint="eastAsia" w:ascii="Times New Roman" w:hAnsi="Times New Roman" w:eastAsia="Times New Roman"/>
        </w:rPr>
        <w:t>6</w:t>
      </w:r>
      <w:r>
        <w:rPr>
          <w:rFonts w:hint="eastAsia" w:ascii="宋体" w:hAnsi="宋体" w:eastAsia="宋体"/>
        </w:rPr>
        <w:t>位评委中的最高分</w:t>
      </w:r>
      <w:r>
        <w:rPr>
          <w:rFonts w:hint="eastAsia" w:ascii="Times New Roman" w:hAnsi="Times New Roman" w:eastAsia="Times New Roman"/>
        </w:rPr>
        <w:t>max</w:t>
      </w:r>
      <w:r>
        <w:rPr>
          <w:rFonts w:hint="eastAsia" w:ascii="宋体" w:hAnsi="宋体" w:eastAsia="宋体"/>
        </w:rPr>
        <w:t>和最低分</w:t>
      </w:r>
      <w:r>
        <w:rPr>
          <w:rFonts w:hint="eastAsia" w:ascii="Times New Roman" w:hAnsi="Times New Roman" w:eastAsia="Times New Roman"/>
        </w:rPr>
        <w:t>min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第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步：从总分中</w:t>
      </w:r>
      <w:r>
        <w:rPr>
          <w:rFonts w:hint="eastAsia" w:ascii="Times New Roman" w:hAnsi="Times New Roman" w:eastAsia="Times New Roman"/>
        </w:rPr>
        <w:t>s</w:t>
      </w:r>
      <w:r>
        <w:rPr>
          <w:rFonts w:hint="eastAsia" w:ascii="宋体" w:hAnsi="宋体" w:eastAsia="宋体"/>
        </w:rPr>
        <w:t>中去掉最高分</w:t>
      </w:r>
      <w:r>
        <w:rPr>
          <w:rFonts w:hint="eastAsia" w:ascii="Times New Roman" w:hAnsi="Times New Roman" w:eastAsia="Times New Roman"/>
        </w:rPr>
        <w:t>max</w:t>
      </w:r>
      <w:r>
        <w:rPr>
          <w:rFonts w:hint="eastAsia" w:ascii="宋体" w:hAnsi="宋体" w:eastAsia="宋体"/>
        </w:rPr>
        <w:t>和最低分</w:t>
      </w:r>
      <w:r>
        <w:rPr>
          <w:rFonts w:hint="eastAsia" w:ascii="Times New Roman" w:hAnsi="Times New Roman" w:eastAsia="Times New Roman"/>
        </w:rPr>
        <w:t>min</w:t>
      </w:r>
      <w:r>
        <w:rPr>
          <w:rFonts w:hint="eastAsia" w:ascii="宋体" w:hAnsi="宋体" w:eastAsia="宋体"/>
        </w:rPr>
        <w:t>，求出其他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位评委的平均分</w:t>
      </w:r>
      <w:r>
        <w:rPr>
          <w:rFonts w:hint="eastAsia" w:ascii="Times New Roman" w:hAnsi="Times New Roman" w:eastAsia="Times New Roman"/>
        </w:rPr>
        <w:t>aver</w:t>
      </w:r>
      <w:r>
        <w:rPr>
          <w:rFonts w:hint="eastAsia" w:ascii="宋体" w:hAnsi="宋体" w:eastAsia="宋体"/>
        </w:rPr>
        <w:t>作为选手的最终得分。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max=a[0]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min=a[0]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s=0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for i in range(6) 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s=s+a[i]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if a[i]&gt;max: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max=a[ i]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if a[i] &lt;min: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min=a[ i]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aver=(</w:t>
      </w:r>
      <w:r>
        <w:rPr>
          <w:rFonts w:hint="eastAsia" w:ascii="Times New Roman" w:hAnsi="Times New Roman" w:eastAsia="Times New Roman"/>
          <w:u w:val="single"/>
        </w:rPr>
        <w:t>          </w:t>
      </w:r>
      <w:r>
        <w:rPr>
          <w:rFonts w:hint="eastAsia" w:ascii="Times New Roman" w:hAnsi="Times New Roman" w:eastAsia="Times New Roman"/>
        </w:rPr>
        <w:t>)/4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(1)</w:t>
      </w:r>
      <w:r>
        <w:rPr>
          <w:rFonts w:hint="eastAsia" w:ascii="宋体" w:hAnsi="宋体" w:eastAsia="宋体"/>
        </w:rPr>
        <w:t>在引用</w:t>
      </w:r>
      <w:r>
        <w:rPr>
          <w:rFonts w:hint="eastAsia" w:ascii="Times New Roman" w:hAnsi="Times New Roman" w:eastAsia="Times New Roman"/>
        </w:rPr>
        <w:t>tkinter</w:t>
      </w:r>
      <w:r>
        <w:rPr>
          <w:rFonts w:hint="eastAsia" w:ascii="宋体" w:hAnsi="宋体" w:eastAsia="宋体"/>
        </w:rPr>
        <w:t>模块进行界面设计的过程中，窗体中录入评委打分的对象是由</w:t>
      </w:r>
      <w:r>
        <w:rPr>
          <w:rFonts w:hint="eastAsia"/>
          <w:u w:val="single"/>
        </w:rPr>
        <w:t>      </w:t>
      </w:r>
      <w:r>
        <w:rPr>
          <w:rFonts w:hint="eastAsia" w:ascii="宋体" w:hAnsi="宋体" w:eastAsia="宋体"/>
        </w:rPr>
        <w:t>控件生成的。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A．Entry    B．Label      C．Frame  D．Button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(2)</w:t>
      </w:r>
      <w:r>
        <w:rPr>
          <w:rFonts w:hint="eastAsia" w:ascii="宋体" w:hAnsi="宋体" w:eastAsia="宋体"/>
        </w:rPr>
        <w:t>题目中算法描述采用的是</w:t>
      </w:r>
      <w:r>
        <w:rPr>
          <w:rFonts w:hint="eastAsia"/>
          <w:u w:val="single"/>
        </w:rPr>
        <w:t>          </w:t>
      </w:r>
      <w:r>
        <w:rPr>
          <w:rFonts w:hint="eastAsia" w:ascii="Times New Roman" w:hAnsi="Times New Roman" w:eastAsia="Times New Roman"/>
        </w:rPr>
        <w:t>A</w:t>
      </w:r>
      <w:r>
        <w:rPr>
          <w:rFonts w:hint="eastAsia" w:ascii="宋体" w:hAnsi="宋体" w:eastAsia="宋体"/>
        </w:rPr>
        <w:t>、自然语言</w:t>
      </w:r>
      <w:r>
        <w:rPr>
          <w:rFonts w:hint="eastAsia" w:ascii="Times New Roman" w:hAnsi="Times New Roman" w:eastAsia="Times New Roman"/>
        </w:rPr>
        <w:t>B</w:t>
      </w:r>
      <w:r>
        <w:rPr>
          <w:rFonts w:hint="eastAsia" w:ascii="宋体" w:hAnsi="宋体" w:eastAsia="宋体"/>
        </w:rPr>
        <w:t>、伪代码</w:t>
      </w:r>
      <w:r>
        <w:rPr>
          <w:rFonts w:hint="eastAsia" w:ascii="Times New Roman" w:hAnsi="Times New Roman" w:eastAsia="Times New Roman"/>
        </w:rPr>
        <w:t> C</w:t>
      </w:r>
      <w:r>
        <w:rPr>
          <w:rFonts w:hint="eastAsia" w:ascii="宋体" w:hAnsi="宋体" w:eastAsia="宋体"/>
        </w:rPr>
        <w:t>、流程图</w:t>
      </w:r>
      <w:r>
        <w:rPr>
          <w:rFonts w:hint="eastAsia" w:ascii="Times New Roman" w:hAnsi="Times New Roman" w:eastAsia="Times New Roman"/>
        </w:rPr>
        <w:t> D</w:t>
      </w:r>
      <w:r>
        <w:rPr>
          <w:rFonts w:hint="eastAsia" w:ascii="宋体" w:hAnsi="宋体" w:eastAsia="宋体"/>
        </w:rPr>
        <w:t>、</w:t>
      </w:r>
      <w:r>
        <w:rPr>
          <w:rFonts w:hint="eastAsia" w:ascii="Times New Roman" w:hAnsi="Times New Roman" w:eastAsia="Times New Roman"/>
        </w:rPr>
        <w:t>.N-S</w:t>
      </w:r>
      <w:r>
        <w:rPr>
          <w:rFonts w:hint="eastAsia" w:ascii="宋体" w:hAnsi="宋体" w:eastAsia="宋体"/>
        </w:rPr>
        <w:t>图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</w:rPr>
        <w:t>(3)</w:t>
      </w:r>
      <w:r>
        <w:rPr>
          <w:rFonts w:hint="eastAsia" w:ascii="宋体" w:hAnsi="宋体" w:eastAsia="宋体"/>
        </w:rPr>
        <w:t>下列程序代码片段对应于算法描述中的第</w:t>
      </w:r>
      <w:r>
        <w:rPr>
          <w:rFonts w:hint="eastAsia" w:ascii="Times New Roman" w:hAnsi="Times New Roman" w:eastAsia="Times New Roman"/>
        </w:rPr>
        <w:t>2</w:t>
      </w:r>
      <w:r>
        <w:rPr>
          <w:rFonts w:hint="eastAsia" w:ascii="宋体" w:hAnsi="宋体" w:eastAsia="宋体"/>
        </w:rPr>
        <w:t>步至第</w:t>
      </w:r>
      <w:r>
        <w:rPr>
          <w:rFonts w:hint="eastAsia" w:ascii="Times New Roman" w:hAnsi="Times New Roman" w:eastAsia="Times New Roman"/>
        </w:rPr>
        <w:t>4</w:t>
      </w:r>
      <w:r>
        <w:rPr>
          <w:rFonts w:hint="eastAsia" w:ascii="宋体" w:hAnsi="宋体" w:eastAsia="宋体"/>
        </w:rPr>
        <w:t>步。请填写片段中空白处的表达式填写完整</w:t>
      </w:r>
      <w:r>
        <w:rPr>
          <w:rFonts w:hint="eastAsia"/>
          <w:u w:val="single"/>
        </w:rPr>
        <w:t>        </w:t>
      </w:r>
    </w:p>
    <w:p>
      <w:pPr>
        <w:spacing w:line="312" w:lineRule="auto"/>
        <w:jc w:val="left"/>
        <w:textAlignment w:val="center"/>
      </w:pP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FF0000"/>
          <w:sz w:val="24"/>
        </w:rPr>
        <w:t>【参考答案】***试卷处理标记，请不要删除</w:t>
      </w:r>
    </w:p>
    <w:p>
      <w:pPr>
        <w:spacing w:line="312" w:lineRule="auto"/>
        <w:jc w:val="left"/>
        <w:textAlignment w:val="center"/>
      </w:pPr>
    </w:p>
    <w:p>
      <w:pPr>
        <w:spacing w:line="312" w:lineRule="auto"/>
        <w:jc w:val="left"/>
        <w:textAlignment w:val="center"/>
      </w:pP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b/>
          <w:color w:val="000000"/>
        </w:rPr>
        <w:t>一、选择题</w:t>
      </w:r>
    </w:p>
    <w:p>
      <w:pPr>
        <w:spacing w:line="312" w:lineRule="auto"/>
        <w:jc w:val="left"/>
        <w:textAlignment w:val="center"/>
      </w:pP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1．</w:t>
      </w:r>
      <w:r>
        <w:rPr>
          <w:rFonts w:hint="eastAsia" w:ascii="宋体" w:hAnsi="宋体" w:eastAsia="宋体"/>
          <w:color w:val="000000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00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00"/>
        </w:rPr>
        <w:t>本题主要考查Python程序的执行。列表的索引是从0开始的，故List[3]=9，故段运行后的输出结果是9，故本题选D选项。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程序的执行。列表的索引是从</w:t>
      </w:r>
      <w:r>
        <w:rPr>
          <w:rFonts w:hint="eastAsia"/>
        </w:rPr>
        <w:t>0</w:t>
      </w:r>
      <w:r>
        <w:rPr>
          <w:rFonts w:hint="eastAsia"/>
        </w:rPr>
        <w:t>开始的，故</w:t>
      </w:r>
      <w:r>
        <w:rPr>
          <w:rFonts w:hint="eastAsia"/>
        </w:rPr>
        <w:t>List[3]=9</w:t>
      </w:r>
      <w:r>
        <w:rPr>
          <w:rFonts w:hint="eastAsia"/>
        </w:rPr>
        <w:t>，故段运行后的输出结果是</w:t>
      </w:r>
      <w:r>
        <w:rPr>
          <w:rFonts w:hint="eastAsia"/>
        </w:rPr>
        <w:t>9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2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表达式的运算。</w:t>
      </w:r>
      <w:r>
        <w:rPr>
          <w:rFonts w:hint="eastAsia"/>
          <w:color w:val="000000"/>
          <w:sz w:val="24"/>
        </w:rPr>
        <w:t>round(x,n)</w:t>
      </w:r>
      <w:r>
        <w:rPr>
          <w:rFonts w:hint="eastAsia"/>
          <w:color w:val="000000"/>
          <w:sz w:val="24"/>
        </w:rPr>
        <w:t>方法返回</w:t>
      </w:r>
      <w:r>
        <w:rPr>
          <w:rFonts w:hint="eastAsia"/>
          <w:color w:val="000000"/>
          <w:sz w:val="24"/>
        </w:rPr>
        <w:t> x </w:t>
      </w:r>
      <w:r>
        <w:rPr>
          <w:rFonts w:hint="eastAsia"/>
          <w:color w:val="000000"/>
          <w:sz w:val="24"/>
        </w:rPr>
        <w:t>的小数点四舍五入到</w:t>
      </w:r>
      <w:r>
        <w:rPr>
          <w:rFonts w:hint="eastAsia"/>
          <w:color w:val="000000"/>
          <w:sz w:val="24"/>
        </w:rPr>
        <w:t>n</w:t>
      </w:r>
      <w:r>
        <w:rPr>
          <w:rFonts w:hint="eastAsia"/>
          <w:color w:val="000000"/>
          <w:sz w:val="24"/>
        </w:rPr>
        <w:t>个数字，</w:t>
      </w:r>
      <w:r>
        <w:rPr>
          <w:rFonts w:hint="eastAsia"/>
          <w:color w:val="000000"/>
          <w:sz w:val="24"/>
        </w:rPr>
        <w:t>abs</w:t>
      </w:r>
      <w:r>
        <w:rPr>
          <w:rFonts w:hint="eastAsia"/>
          <w:color w:val="000000"/>
          <w:sz w:val="24"/>
        </w:rPr>
        <w:t>是求绝对值，已知</w:t>
      </w:r>
      <w:r>
        <w:rPr>
          <w:rFonts w:hint="eastAsia"/>
          <w:color w:val="000000"/>
          <w:sz w:val="24"/>
        </w:rPr>
        <w:t>a=-2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b=10/3</w:t>
      </w:r>
      <w:r>
        <w:rPr>
          <w:rFonts w:hint="eastAsia"/>
          <w:color w:val="000000"/>
          <w:sz w:val="24"/>
        </w:rPr>
        <w:t>，则表达式</w:t>
      </w:r>
      <w:r>
        <w:rPr>
          <w:rFonts w:hint="eastAsia"/>
          <w:color w:val="000000"/>
          <w:sz w:val="24"/>
        </w:rPr>
        <w:t>round(b,1)+abs(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表达式的运算。</w:t>
      </w:r>
      <w:r>
        <w:rPr>
          <w:rFonts w:hint="eastAsia"/>
        </w:rPr>
        <w:t>round(x,n)</w:t>
      </w:r>
      <w:r>
        <w:rPr>
          <w:rFonts w:hint="eastAsia"/>
        </w:rPr>
        <w:t>方法返回</w:t>
      </w:r>
      <w:r>
        <w:rPr>
          <w:rFonts w:hint="eastAsia"/>
        </w:rPr>
        <w:t> x </w:t>
      </w:r>
      <w:r>
        <w:rPr>
          <w:rFonts w:hint="eastAsia"/>
        </w:rPr>
        <w:t>的小数点四舍五入到</w:t>
      </w:r>
      <w:r>
        <w:rPr>
          <w:rFonts w:hint="eastAsia"/>
        </w:rPr>
        <w:t>n</w:t>
      </w:r>
      <w:r>
        <w:rPr>
          <w:rFonts w:hint="eastAsia"/>
        </w:rPr>
        <w:t>个数字，</w:t>
      </w:r>
      <w:r>
        <w:rPr>
          <w:rFonts w:hint="eastAsia"/>
        </w:rPr>
        <w:t>abs</w:t>
      </w:r>
      <w:r>
        <w:rPr>
          <w:rFonts w:hint="eastAsia"/>
        </w:rPr>
        <w:t>是求绝对值，已知</w:t>
      </w:r>
      <w:r>
        <w:rPr>
          <w:rFonts w:hint="eastAsia"/>
        </w:rPr>
        <w:t>a=-2</w:t>
      </w:r>
      <w:r>
        <w:rPr>
          <w:rFonts w:hint="eastAsia"/>
        </w:rPr>
        <w:t>，</w:t>
      </w:r>
      <w:r>
        <w:rPr>
          <w:rFonts w:hint="eastAsia"/>
        </w:rPr>
        <w:t>b=10/3</w:t>
      </w:r>
      <w:r>
        <w:rPr>
          <w:rFonts w:hint="eastAsia"/>
        </w:rPr>
        <w:t>，则表达式</w:t>
      </w:r>
      <w:r>
        <w:rPr>
          <w:rFonts w:hint="eastAsia"/>
        </w:rPr>
        <w:t>round(b,1)+abs(a)=3.3+2=5.3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3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本题主要考查程序设计语言。</w:t>
      </w:r>
      <w:r>
        <w:rPr>
          <w:rFonts w:hint="eastAsia"/>
          <w:color w:val="000000"/>
          <w:sz w:val="24"/>
        </w:rPr>
        <w:t>Visual Basic</w:t>
      </w:r>
      <w:r>
        <w:rPr>
          <w:rFonts w:hint="eastAsia"/>
          <w:color w:val="000000"/>
          <w:sz w:val="24"/>
        </w:rPr>
        <w:t>语言、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语言是高级语言，计算机能直接接收和执行的程序设计语言为机器语言，故本题选</w:t>
      </w:r>
      <w:r>
        <w:rPr>
          <w:rFonts w:hint="eastAsia"/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本题主要考查程序设计语言。</w:t>
      </w:r>
      <w:r>
        <w:rPr>
          <w:rFonts w:hint="eastAsia"/>
        </w:rPr>
        <w:t>Visual Basic</w:t>
      </w:r>
      <w:r>
        <w:rPr>
          <w:rFonts w:hint="eastAsia"/>
        </w:rPr>
        <w:t>语言、</w:t>
      </w:r>
      <w:r>
        <w:rPr>
          <w:rFonts w:hint="eastAsia"/>
        </w:rPr>
        <w:t>Python</w:t>
      </w:r>
      <w:r>
        <w:rPr>
          <w:rFonts w:hint="eastAsia"/>
        </w:rPr>
        <w:t>语言是高级语言，计算机能直接接收和执行的程序设计语言为机器语言，故本题选</w:t>
      </w:r>
      <w:r>
        <w:rPr>
          <w:rFonts w:hint="eastAsia"/>
        </w:rPr>
        <w:t>C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4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本题考查的是计算机解决问题。计算机解决问题的步骤：分析问题、设计算法、编写程序、调试运行、检测结果，其中最核心的步骤是设计算法。故本题应选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本题考查的是计算机解决问题。计算机解决问题的步骤：分析问题、设计算法、编写程序、调试运行、检测结果，其中最核心的步骤是设计算法。故本题应选</w:t>
      </w:r>
      <w:r>
        <w:rPr>
          <w:rFonts w:hint="eastAsia"/>
        </w:rPr>
        <w:t>A</w:t>
      </w:r>
      <w:r>
        <w:rPr>
          <w:rFonts w:hint="eastAsia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5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程序的调试。检测是否满足关系（</w:t>
      </w:r>
      <w:r>
        <w:rPr>
          <w:rFonts w:hint="eastAsia"/>
          <w:color w:val="000000"/>
          <w:sz w:val="24"/>
        </w:rPr>
        <w:t>ab+cd</w:t>
      </w:r>
      <w:r>
        <w:rPr>
          <w:rFonts w:hint="eastAsia"/>
          <w:color w:val="000000"/>
          <w:sz w:val="24"/>
        </w:rPr>
        <w:t>）（</w:t>
      </w:r>
      <w:r>
        <w:rPr>
          <w:rFonts w:hint="eastAsia"/>
          <w:color w:val="000000"/>
          <w:sz w:val="24"/>
        </w:rPr>
        <w:t>ab+cd</w:t>
      </w:r>
      <w:r>
        <w:rPr>
          <w:rFonts w:hint="eastAsia"/>
          <w:color w:val="000000"/>
          <w:sz w:val="24"/>
        </w:rPr>
        <w:t>）</w:t>
      </w:r>
      <w:r>
        <w:rPr>
          <w:rFonts w:hint="eastAsia"/>
          <w:color w:val="000000"/>
          <w:sz w:val="24"/>
        </w:rPr>
        <w:t>=a</w:t>
      </w:r>
      <w:r>
        <w:rPr>
          <w:rFonts w:hint="eastAsia"/>
          <w:color w:val="000000"/>
          <w:sz w:val="24"/>
        </w:rPr>
        <w:t>，需要将</w:t>
      </w:r>
      <w:r>
        <w:rPr>
          <w:rFonts w:hint="eastAsia"/>
          <w:color w:val="000000"/>
          <w:sz w:val="24"/>
        </w:rPr>
        <w:t>ab</w:t>
      </w:r>
      <w:r>
        <w:rPr>
          <w:rFonts w:hint="eastAsia"/>
          <w:color w:val="000000"/>
          <w:sz w:val="24"/>
        </w:rPr>
        <w:t>与</w:t>
      </w:r>
      <w:r>
        <w:rPr>
          <w:rFonts w:hint="eastAsia"/>
          <w:color w:val="000000"/>
          <w:sz w:val="24"/>
        </w:rPr>
        <w:t>cd</w:t>
      </w:r>
      <w:r>
        <w:rPr>
          <w:rFonts w:hint="eastAsia"/>
          <w:color w:val="000000"/>
          <w:sz w:val="24"/>
        </w:rPr>
        <w:t>取出来，</w:t>
      </w:r>
      <w:r>
        <w:rPr>
          <w:rFonts w:hint="eastAsia"/>
          <w:color w:val="000000"/>
          <w:sz w:val="24"/>
        </w:rPr>
        <w:t>ab=abcd // 100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cd=abcd %100</w:t>
      </w:r>
      <w:r>
        <w:rPr>
          <w:rFonts w:hint="eastAsia"/>
          <w:color w:val="000000"/>
          <w:sz w:val="24"/>
        </w:rPr>
        <w:t>，故第一空填</w:t>
      </w:r>
      <w:r>
        <w:rPr>
          <w:rFonts w:hint="eastAsia"/>
          <w:color w:val="000000"/>
          <w:sz w:val="24"/>
        </w:rPr>
        <w:t>x=k/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程序的调试。检测是否满足关系（</w:t>
      </w:r>
      <w:r>
        <w:rPr>
          <w:rFonts w:hint="eastAsia"/>
        </w:rPr>
        <w:t>ab+cd</w:t>
      </w:r>
      <w:r>
        <w:rPr>
          <w:rFonts w:hint="eastAsia"/>
        </w:rPr>
        <w:t>）（</w:t>
      </w:r>
      <w:r>
        <w:rPr>
          <w:rFonts w:hint="eastAsia"/>
        </w:rPr>
        <w:t>ab+cd</w:t>
      </w:r>
      <w:r>
        <w:rPr>
          <w:rFonts w:hint="eastAsia"/>
        </w:rPr>
        <w:t>）</w:t>
      </w:r>
      <w:r>
        <w:rPr>
          <w:rFonts w:hint="eastAsia"/>
        </w:rPr>
        <w:t>=a</w:t>
      </w:r>
      <w:r>
        <w:rPr>
          <w:rFonts w:hint="eastAsia"/>
        </w:rPr>
        <w:t>，需要将</w:t>
      </w:r>
      <w:r>
        <w:rPr>
          <w:rFonts w:hint="eastAsia"/>
        </w:rPr>
        <w:t>ab</w:t>
      </w:r>
      <w:r>
        <w:rPr>
          <w:rFonts w:hint="eastAsia"/>
        </w:rPr>
        <w:t>与</w:t>
      </w:r>
      <w:r>
        <w:rPr>
          <w:rFonts w:hint="eastAsia"/>
        </w:rPr>
        <w:t>cd</w:t>
      </w:r>
      <w:r>
        <w:rPr>
          <w:rFonts w:hint="eastAsia"/>
        </w:rPr>
        <w:t>取出来，</w:t>
      </w:r>
      <w:r>
        <w:rPr>
          <w:rFonts w:hint="eastAsia"/>
        </w:rPr>
        <w:t>ab=abcd // 100</w:t>
      </w:r>
      <w:r>
        <w:rPr>
          <w:rFonts w:hint="eastAsia"/>
        </w:rPr>
        <w:t>，</w:t>
      </w:r>
      <w:r>
        <w:rPr>
          <w:rFonts w:hint="eastAsia"/>
        </w:rPr>
        <w:t>cd=abcd %100</w:t>
      </w:r>
      <w:r>
        <w:rPr>
          <w:rFonts w:hint="eastAsia"/>
        </w:rPr>
        <w:t>，故第一空填</w:t>
      </w:r>
      <w:r>
        <w:rPr>
          <w:rFonts w:hint="eastAsia"/>
        </w:rPr>
        <w:t>x=k//100</w:t>
      </w:r>
      <w:r>
        <w:rPr>
          <w:rFonts w:hint="eastAsia"/>
        </w:rPr>
        <w:t>，第二空判断是否满足（</w:t>
      </w:r>
      <w:r>
        <w:rPr>
          <w:rFonts w:hint="eastAsia"/>
        </w:rPr>
        <w:t>ab+cd</w:t>
      </w:r>
      <w:r>
        <w:rPr>
          <w:rFonts w:hint="eastAsia"/>
        </w:rPr>
        <w:t>）（</w:t>
      </w:r>
      <w:r>
        <w:rPr>
          <w:rFonts w:hint="eastAsia"/>
        </w:rPr>
        <w:t>ab+cd</w:t>
      </w:r>
      <w:r>
        <w:rPr>
          <w:rFonts w:hint="eastAsia"/>
        </w:rPr>
        <w:t>）</w:t>
      </w:r>
      <w:r>
        <w:rPr>
          <w:rFonts w:hint="eastAsia"/>
        </w:rPr>
        <w:t>=a</w:t>
      </w:r>
      <w:r>
        <w:rPr>
          <w:rFonts w:hint="eastAsia"/>
        </w:rPr>
        <w:t>，故第二空填（</w:t>
      </w:r>
      <w:r>
        <w:rPr>
          <w:rFonts w:hint="eastAsia"/>
        </w:rPr>
        <w:t>x+y</w:t>
      </w:r>
      <w:r>
        <w:rPr>
          <w:rFonts w:hint="eastAsia"/>
        </w:rPr>
        <w:t>）</w:t>
      </w:r>
      <w:r>
        <w:rPr>
          <w:rFonts w:hint="eastAsia"/>
        </w:rPr>
        <w:t>**2==k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6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程序运行。</w:t>
      </w:r>
      <w:r>
        <w:rPr>
          <w:rFonts w:hint="eastAsia"/>
          <w:color w:val="000000"/>
          <w:sz w:val="24"/>
        </w:rPr>
        <w:t>r </w:t>
      </w:r>
      <w:r>
        <w:rPr>
          <w:rFonts w:hint="eastAsia"/>
          <w:color w:val="000000"/>
          <w:sz w:val="24"/>
        </w:rPr>
        <w:t>标识</w:t>
      </w:r>
      <w:r>
        <w:rPr>
          <w:rFonts w:hint="eastAsia"/>
          <w:color w:val="000000"/>
          <w:sz w:val="24"/>
        </w:rPr>
        <w:t> \ </w:t>
      </w:r>
      <w:r>
        <w:rPr>
          <w:rFonts w:hint="eastAsia"/>
          <w:color w:val="000000"/>
          <w:sz w:val="24"/>
        </w:rPr>
        <w:t>后面的字符不转义，</w:t>
      </w:r>
      <w:r>
        <w:rPr>
          <w:rFonts w:hint="eastAsia"/>
          <w:color w:val="000000"/>
          <w:sz w:val="24"/>
        </w:rPr>
        <w:t>a[ :15]</w:t>
      </w:r>
      <w:r>
        <w:rPr>
          <w:rFonts w:hint="eastAsia"/>
          <w:color w:val="000000"/>
          <w:sz w:val="24"/>
        </w:rPr>
        <w:t>表示从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的右边往左第</w:t>
      </w:r>
      <w:r>
        <w:rPr>
          <w:rFonts w:hint="eastAsia"/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位到最左边全部输出，故该程序运行后，输出的结果是直接输出：</w:t>
      </w:r>
      <w:r>
        <w:rPr>
          <w:rFonts w:hint="eastAsia"/>
          <w:color w:val="000000"/>
          <w:sz w:val="24"/>
        </w:rPr>
        <w:t>\nDoing is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程序运行。</w:t>
      </w:r>
      <w:r>
        <w:rPr>
          <w:rFonts w:hint="eastAsia"/>
        </w:rPr>
        <w:t>r </w:t>
      </w:r>
      <w:r>
        <w:rPr>
          <w:rFonts w:hint="eastAsia"/>
        </w:rPr>
        <w:t>标识</w:t>
      </w:r>
      <w:r>
        <w:rPr>
          <w:rFonts w:hint="eastAsia"/>
        </w:rPr>
        <w:t> \ </w:t>
      </w:r>
      <w:r>
        <w:rPr>
          <w:rFonts w:hint="eastAsia"/>
        </w:rPr>
        <w:t>后面的字符不转义，</w:t>
      </w:r>
      <w:r>
        <w:rPr>
          <w:rFonts w:hint="eastAsia"/>
        </w:rPr>
        <w:t>a[ :15]</w:t>
      </w:r>
      <w:r>
        <w:rPr>
          <w:rFonts w:hint="eastAsia"/>
        </w:rPr>
        <w:t>表示从</w:t>
      </w:r>
      <w:r>
        <w:rPr>
          <w:rFonts w:hint="eastAsia"/>
        </w:rPr>
        <w:t>a</w:t>
      </w:r>
      <w:r>
        <w:rPr>
          <w:rFonts w:hint="eastAsia"/>
        </w:rPr>
        <w:t>的右边往左第</w:t>
      </w:r>
      <w:r>
        <w:rPr>
          <w:rFonts w:hint="eastAsia"/>
        </w:rPr>
        <w:t>15</w:t>
      </w:r>
      <w:r>
        <w:rPr>
          <w:rFonts w:hint="eastAsia"/>
        </w:rPr>
        <w:t>位到最左边全部输出，故该程序运行后，输出的结果是直接输出：</w:t>
      </w:r>
      <w:r>
        <w:rPr>
          <w:rFonts w:hint="eastAsia"/>
        </w:rPr>
        <w:t>\nDoing is better</w:t>
      </w:r>
      <w:r>
        <w:rPr>
          <w:rFonts w:hint="eastAsia"/>
        </w:rPr>
        <w:t>，故本题选</w:t>
      </w:r>
      <w:r>
        <w:rPr>
          <w:rFonts w:hint="eastAsia"/>
        </w:rPr>
        <w:t>C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7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序列拼接运算。</w:t>
      </w:r>
      <w:r>
        <w:rPr>
          <w:rFonts w:hint="eastAsia"/>
          <w:color w:val="000000"/>
          <w:sz w:val="24"/>
        </w:rPr>
        <w:t>set = {} </w:t>
      </w:r>
      <w:r>
        <w:rPr>
          <w:rFonts w:hint="eastAsia"/>
          <w:color w:val="000000"/>
          <w:sz w:val="24"/>
        </w:rPr>
        <w:t>生成的是字典类型，而不是集合类型，不支持使用</w:t>
      </w:r>
      <w:r>
        <w:rPr>
          <w:rFonts w:hint="eastAsia"/>
          <w:color w:val="000000"/>
          <w:sz w:val="24"/>
        </w:rPr>
        <w:t>+</w:t>
      </w:r>
      <w:r>
        <w:rPr>
          <w:rFonts w:hint="eastAsia"/>
          <w:color w:val="000000"/>
          <w:sz w:val="24"/>
        </w:rPr>
        <w:t>，故本题选</w:t>
      </w:r>
      <w:r>
        <w:rPr>
          <w:rFonts w:hint="eastAsia"/>
          <w:color w:val="000000"/>
          <w:sz w:val="24"/>
        </w:rPr>
        <w:t>D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序列拼接运算。</w:t>
      </w:r>
      <w:r>
        <w:rPr>
          <w:rFonts w:hint="eastAsia"/>
        </w:rPr>
        <w:t>set = {} </w:t>
      </w:r>
      <w:r>
        <w:rPr>
          <w:rFonts w:hint="eastAsia"/>
        </w:rPr>
        <w:t>生成的是字典类型，而不是集合类型，不支持使用</w:t>
      </w:r>
      <w:r>
        <w:rPr>
          <w:rFonts w:hint="eastAsia"/>
        </w:rPr>
        <w:t>+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8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B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变量的命名。变量的命名规则有：只能以字母或下划线开头，不能包含特殊符号，不能是关键字。</w:t>
      </w:r>
      <w:r>
        <w:rPr>
          <w:rFonts w:hint="eastAsia"/>
          <w:color w:val="000000"/>
          <w:sz w:val="24"/>
        </w:rPr>
        <w:t>print</w:t>
      </w:r>
      <w:r>
        <w:rPr>
          <w:rFonts w:hint="eastAsia"/>
          <w:color w:val="000000"/>
          <w:sz w:val="24"/>
        </w:rPr>
        <w:t>是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的关键字，不是合法的标识符，故本题选</w:t>
      </w:r>
      <w:r>
        <w:rPr>
          <w:rFonts w:hint="eastAsia"/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B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变量的命名。变量的命名规则有：只能以字母或下划线开头，不能包含特殊符号，不能是关键字。</w:t>
      </w:r>
      <w:r>
        <w:rPr>
          <w:rFonts w:hint="eastAsia"/>
        </w:rPr>
        <w:t>print</w:t>
      </w:r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的关键字，不是合法的标识符，故本题选</w:t>
      </w:r>
      <w:r>
        <w:rPr>
          <w:rFonts w:hint="eastAsia"/>
        </w:rPr>
        <w:t>B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9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表达式的运行。</w:t>
      </w:r>
      <w:r>
        <w:rPr>
          <w:rFonts w:hint="eastAsia"/>
          <w:color w:val="000000"/>
          <w:sz w:val="24"/>
        </w:rPr>
        <w:t>a=3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b=5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a = a * b=15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b = a // b=15//5=3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a = a // b=15//3=5</w:t>
      </w:r>
      <w:r>
        <w:rPr>
          <w:rFonts w:hint="eastAsia"/>
          <w:color w:val="000000"/>
          <w:sz w:val="24"/>
        </w:rPr>
        <w:t>，故运行下列程序段后，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和</w:t>
      </w:r>
      <w:r>
        <w:rPr>
          <w:rFonts w:hint="eastAsia"/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的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表达式的运行。</w:t>
      </w:r>
      <w:r>
        <w:rPr>
          <w:rFonts w:hint="eastAsia"/>
        </w:rPr>
        <w:t>a=3</w:t>
      </w:r>
      <w:r>
        <w:rPr>
          <w:rFonts w:hint="eastAsia"/>
        </w:rPr>
        <w:t>，</w:t>
      </w:r>
      <w:r>
        <w:rPr>
          <w:rFonts w:hint="eastAsia"/>
        </w:rPr>
        <w:t>b=5</w:t>
      </w:r>
      <w:r>
        <w:rPr>
          <w:rFonts w:hint="eastAsia"/>
        </w:rPr>
        <w:t>，</w:t>
      </w:r>
      <w:r>
        <w:rPr>
          <w:rFonts w:hint="eastAsia"/>
        </w:rPr>
        <w:t>a = a * b=15</w:t>
      </w:r>
      <w:r>
        <w:rPr>
          <w:rFonts w:hint="eastAsia"/>
        </w:rPr>
        <w:t>，</w:t>
      </w:r>
      <w:r>
        <w:rPr>
          <w:rFonts w:hint="eastAsia"/>
        </w:rPr>
        <w:t>b = a // b=15//5=3</w:t>
      </w:r>
      <w:r>
        <w:rPr>
          <w:rFonts w:hint="eastAsia"/>
        </w:rPr>
        <w:t>，</w:t>
      </w:r>
      <w:r>
        <w:rPr>
          <w:rFonts w:hint="eastAsia"/>
        </w:rPr>
        <w:t>a = a // b=15//3=5</w:t>
      </w:r>
      <w:r>
        <w:rPr>
          <w:rFonts w:hint="eastAsia"/>
        </w:rPr>
        <w:t>，故运行下列程序段后，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的值为</w:t>
      </w:r>
      <w:r>
        <w:rPr>
          <w:rFonts w:hint="eastAsia"/>
        </w:rPr>
        <w:t>a=5 b=3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10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程序的执行。</w:t>
      </w:r>
      <w:r>
        <w:rPr>
          <w:rFonts w:hint="eastAsia"/>
          <w:color w:val="000000"/>
          <w:sz w:val="24"/>
        </w:rPr>
        <w:t>x=3</w:t>
      </w:r>
      <w:r>
        <w:rPr>
          <w:rFonts w:hint="eastAsia"/>
          <w:color w:val="000000"/>
          <w:sz w:val="24"/>
        </w:rPr>
        <w:t>，不满足</w:t>
      </w:r>
      <w:r>
        <w:rPr>
          <w:rFonts w:hint="eastAsia"/>
          <w:color w:val="000000"/>
          <w:sz w:val="24"/>
        </w:rPr>
        <w:t>x&gt;3</w:t>
      </w:r>
      <w:r>
        <w:rPr>
          <w:rFonts w:hint="eastAsia"/>
          <w:color w:val="000000"/>
          <w:sz w:val="24"/>
        </w:rPr>
        <w:t>，执行</w:t>
      </w:r>
      <w:r>
        <w:rPr>
          <w:rFonts w:hint="eastAsia"/>
          <w:color w:val="000000"/>
          <w:sz w:val="24"/>
        </w:rPr>
        <w:t>y=3*x+1=10</w:t>
      </w:r>
      <w:r>
        <w:rPr>
          <w:rFonts w:hint="eastAsia"/>
          <w:color w:val="000000"/>
          <w:sz w:val="24"/>
        </w:rPr>
        <w:t>，故本题选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程序的执行。</w:t>
      </w:r>
      <w:r>
        <w:rPr>
          <w:rFonts w:hint="eastAsia"/>
        </w:rPr>
        <w:t>x=3</w:t>
      </w:r>
      <w:r>
        <w:rPr>
          <w:rFonts w:hint="eastAsia"/>
        </w:rPr>
        <w:t>，不满足</w:t>
      </w:r>
      <w:r>
        <w:rPr>
          <w:rFonts w:hint="eastAsia"/>
        </w:rPr>
        <w:t>x&gt;3</w:t>
      </w:r>
      <w:r>
        <w:rPr>
          <w:rFonts w:hint="eastAsia"/>
        </w:rPr>
        <w:t>，执行</w:t>
      </w:r>
      <w:r>
        <w:rPr>
          <w:rFonts w:hint="eastAsia"/>
        </w:rPr>
        <w:t>y=3*x+1=10</w:t>
      </w:r>
      <w:r>
        <w:rPr>
          <w:rFonts w:hint="eastAsia"/>
        </w:rPr>
        <w:t>，故本题选</w:t>
      </w:r>
      <w:r>
        <w:rPr>
          <w:rFonts w:hint="eastAsia"/>
        </w:rPr>
        <w:t>A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11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程序的执行。</w:t>
      </w:r>
      <w:r>
        <w:rPr>
          <w:rFonts w:hint="eastAsia"/>
          <w:color w:val="000000"/>
          <w:sz w:val="24"/>
        </w:rPr>
        <w:t>n=0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s=0</w:t>
      </w:r>
      <w:r>
        <w:rPr>
          <w:rFonts w:hint="eastAsia"/>
          <w:color w:val="000000"/>
          <w:sz w:val="24"/>
        </w:rPr>
        <w:t>，循环条件是</w:t>
      </w:r>
      <w:r>
        <w:rPr>
          <w:rFonts w:hint="eastAsia"/>
          <w:color w:val="000000"/>
          <w:sz w:val="24"/>
        </w:rPr>
        <w:t>s&lt;=10</w:t>
      </w:r>
      <w:r>
        <w:rPr>
          <w:rFonts w:hint="eastAsia"/>
          <w:color w:val="000000"/>
          <w:sz w:val="24"/>
        </w:rPr>
        <w:t>，则循环结束时，</w:t>
      </w:r>
      <w:r>
        <w:rPr>
          <w:rFonts w:hint="eastAsia"/>
          <w:color w:val="000000"/>
          <w:sz w:val="24"/>
        </w:rPr>
        <w:t>n=n+3=0+3+3+3=9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s=s+n=0+3+6+9=18</w:t>
      </w:r>
      <w:r>
        <w:rPr>
          <w:rFonts w:hint="eastAsia"/>
          <w:color w:val="000000"/>
          <w:sz w:val="24"/>
        </w:rPr>
        <w:t>，故程序结束后，</w:t>
      </w:r>
      <w:r>
        <w:rPr>
          <w:rFonts w:hint="eastAsia"/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的值是</w:t>
      </w:r>
      <w:r>
        <w:rPr>
          <w:rFonts w:hint="eastAsia"/>
          <w:color w:val="000000"/>
          <w:sz w:val="24"/>
        </w:rPr>
        <w:t>18</w:t>
      </w:r>
      <w:r>
        <w:rPr>
          <w:rFonts w:hint="eastAsia"/>
          <w:color w:val="000000"/>
          <w:sz w:val="24"/>
        </w:rPr>
        <w:t>，故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C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程序的执行。</w:t>
      </w:r>
      <w:r>
        <w:rPr>
          <w:rFonts w:hint="eastAsia"/>
        </w:rPr>
        <w:t>n=0</w:t>
      </w:r>
      <w:r>
        <w:rPr>
          <w:rFonts w:hint="eastAsia"/>
        </w:rPr>
        <w:t>，</w:t>
      </w:r>
      <w:r>
        <w:rPr>
          <w:rFonts w:hint="eastAsia"/>
        </w:rPr>
        <w:t>s=0</w:t>
      </w:r>
      <w:r>
        <w:rPr>
          <w:rFonts w:hint="eastAsia"/>
        </w:rPr>
        <w:t>，循环条件是</w:t>
      </w:r>
      <w:r>
        <w:rPr>
          <w:rFonts w:hint="eastAsia"/>
        </w:rPr>
        <w:t>s&lt;=10</w:t>
      </w:r>
      <w:r>
        <w:rPr>
          <w:rFonts w:hint="eastAsia"/>
        </w:rPr>
        <w:t>，则循环结束时，</w:t>
      </w:r>
      <w:r>
        <w:rPr>
          <w:rFonts w:hint="eastAsia"/>
        </w:rPr>
        <w:t>n=n+3=0+3+3+3=9</w:t>
      </w:r>
      <w:r>
        <w:rPr>
          <w:rFonts w:hint="eastAsia"/>
        </w:rPr>
        <w:t>，</w:t>
      </w:r>
      <w:r>
        <w:rPr>
          <w:rFonts w:hint="eastAsia"/>
        </w:rPr>
        <w:t>s=s+n=0+3+6+9=18</w:t>
      </w:r>
      <w:r>
        <w:rPr>
          <w:rFonts w:hint="eastAsia"/>
        </w:rPr>
        <w:t>，故程序结束后，</w:t>
      </w:r>
      <w:r>
        <w:rPr>
          <w:rFonts w:hint="eastAsia"/>
        </w:rPr>
        <w:t>s</w:t>
      </w:r>
      <w:r>
        <w:rPr>
          <w:rFonts w:hint="eastAsia"/>
        </w:rPr>
        <w:t>的值是</w:t>
      </w:r>
      <w:r>
        <w:rPr>
          <w:rFonts w:hint="eastAsia"/>
        </w:rPr>
        <w:t>18</w:t>
      </w:r>
      <w:r>
        <w:rPr>
          <w:rFonts w:hint="eastAsia"/>
        </w:rPr>
        <w:t>，故本题选</w:t>
      </w:r>
      <w:r>
        <w:rPr>
          <w:rFonts w:hint="eastAsia"/>
        </w:rPr>
        <w:t>C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12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B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本题考查的是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表达式。</w:t>
      </w:r>
      <w:r>
        <w:rPr>
          <w:rFonts w:hint="eastAsia"/>
          <w:color w:val="000000"/>
          <w:sz w:val="24"/>
        </w:rPr>
        <w:t>%</w:t>
      </w:r>
      <w:r>
        <w:rPr>
          <w:rFonts w:hint="eastAsia"/>
          <w:color w:val="000000"/>
          <w:sz w:val="24"/>
        </w:rPr>
        <w:t>是求余，故（</w:t>
      </w:r>
      <w:r>
        <w:rPr>
          <w:rFonts w:hint="eastAsia"/>
          <w:color w:val="000000"/>
          <w:sz w:val="24"/>
        </w:rPr>
        <w:t>21%4</w:t>
      </w:r>
      <w:r>
        <w:rPr>
          <w:rFonts w:hint="eastAsia"/>
          <w:color w:val="000000"/>
          <w:sz w:val="24"/>
        </w:rPr>
        <w:t>）</w:t>
      </w:r>
      <w:r>
        <w:rPr>
          <w:rFonts w:hint="eastAsia"/>
          <w:color w:val="000000"/>
          <w:sz w:val="24"/>
        </w:rPr>
        <w:t>+3=1+3=4</w:t>
      </w:r>
      <w:r>
        <w:rPr>
          <w:rFonts w:hint="eastAsia"/>
          <w:color w:val="000000"/>
          <w:sz w:val="24"/>
        </w:rPr>
        <w:t>，选项</w:t>
      </w:r>
      <w:r>
        <w:rPr>
          <w:rFonts w:hint="eastAsia"/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正确。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B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本题考查的是</w:t>
      </w:r>
      <w:r>
        <w:rPr>
          <w:rFonts w:hint="eastAsia"/>
        </w:rPr>
        <w:t>Python</w:t>
      </w:r>
      <w:r>
        <w:rPr>
          <w:rFonts w:hint="eastAsia"/>
        </w:rPr>
        <w:t>表达式。</w:t>
      </w:r>
      <w:r>
        <w:rPr>
          <w:rFonts w:hint="eastAsia"/>
        </w:rPr>
        <w:t>%</w:t>
      </w:r>
      <w:r>
        <w:rPr>
          <w:rFonts w:hint="eastAsia"/>
        </w:rPr>
        <w:t>是求余，故（</w:t>
      </w:r>
      <w:r>
        <w:rPr>
          <w:rFonts w:hint="eastAsia"/>
        </w:rPr>
        <w:t>21%4</w:t>
      </w:r>
      <w:r>
        <w:rPr>
          <w:rFonts w:hint="eastAsia"/>
        </w:rPr>
        <w:t>）</w:t>
      </w:r>
      <w:r>
        <w:rPr>
          <w:rFonts w:hint="eastAsia"/>
        </w:rPr>
        <w:t>+3=1+3=4</w:t>
      </w:r>
      <w:r>
        <w:rPr>
          <w:rFonts w:hint="eastAsia"/>
        </w:rPr>
        <w:t>，选项</w:t>
      </w:r>
      <w:r>
        <w:rPr>
          <w:rFonts w:hint="eastAsia"/>
        </w:rPr>
        <w:t>B</w:t>
      </w:r>
      <w:r>
        <w:rPr>
          <w:rFonts w:hint="eastAsia"/>
        </w:rPr>
        <w:t>正确。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13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文件知识点。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文件的后缀名是</w:t>
      </w:r>
      <w:r>
        <w:rPr>
          <w:rFonts w:hint="eastAsia"/>
          <w:color w:val="000000"/>
          <w:sz w:val="24"/>
        </w:rPr>
        <w:t>py</w:t>
      </w:r>
      <w:r>
        <w:rPr>
          <w:rFonts w:hint="eastAsia"/>
          <w:color w:val="000000"/>
          <w:sz w:val="24"/>
        </w:rPr>
        <w:t>，故本题选</w:t>
      </w:r>
      <w:r>
        <w:rPr>
          <w:rFonts w:hint="eastAsia"/>
          <w:color w:val="000000"/>
          <w:sz w:val="24"/>
        </w:rPr>
        <w:t>D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D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文件知识点。</w:t>
      </w:r>
      <w:r>
        <w:rPr>
          <w:rFonts w:hint="eastAsia"/>
        </w:rPr>
        <w:t>Python</w:t>
      </w:r>
      <w:r>
        <w:rPr>
          <w:rFonts w:hint="eastAsia"/>
        </w:rPr>
        <w:t>文件的后缀名是</w:t>
      </w:r>
      <w:r>
        <w:rPr>
          <w:rFonts w:hint="eastAsia"/>
        </w:rPr>
        <w:t>py</w:t>
      </w:r>
      <w:r>
        <w:rPr>
          <w:rFonts w:hint="eastAsia"/>
        </w:rPr>
        <w:t>，故本题选</w:t>
      </w:r>
      <w:r>
        <w:rPr>
          <w:rFonts w:hint="eastAsia"/>
        </w:rPr>
        <w:t>D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14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表达式的运算。</w:t>
      </w:r>
      <w:r>
        <w:rPr>
          <w:rFonts w:hint="eastAsia"/>
          <w:color w:val="000000"/>
          <w:sz w:val="24"/>
        </w:rPr>
        <w:t>50-50%6*5//2**2=50-2*5//4=50-10//4=48</w:t>
      </w:r>
      <w:r>
        <w:rPr>
          <w:rFonts w:hint="eastAsia"/>
          <w:color w:val="000000"/>
          <w:sz w:val="24"/>
        </w:rPr>
        <w:t>，故本题选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表达式的运算。</w:t>
      </w:r>
      <w:r>
        <w:rPr>
          <w:rFonts w:hint="eastAsia"/>
        </w:rPr>
        <w:t>50-50%6*5//2**2=50-2*5//4=50-10//4=48</w:t>
      </w:r>
      <w:r>
        <w:rPr>
          <w:rFonts w:hint="eastAsia"/>
        </w:rPr>
        <w:t>，故本题选</w:t>
      </w:r>
      <w:r>
        <w:rPr>
          <w:rFonts w:hint="eastAsia"/>
        </w:rPr>
        <w:t>A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15</w:t>
      </w:r>
      <w:r>
        <w:rPr>
          <w:rFonts w:hint="eastAsia"/>
          <w:color w:val="0000FF"/>
          <w:sz w:val="24"/>
        </w:rPr>
        <w:t>．</w:t>
      </w:r>
      <w:r>
        <w:rPr>
          <w:rFonts w:hint="eastAsia"/>
          <w:color w:val="000000"/>
          <w:sz w:val="24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00"/>
          <w:sz w:val="24"/>
        </w:rPr>
        <w:t>本题主要考查</w:t>
      </w:r>
      <w:r>
        <w:rPr>
          <w:rFonts w:hint="eastAsia"/>
          <w:color w:val="000000"/>
          <w:sz w:val="24"/>
        </w:rPr>
        <w:t>Python</w:t>
      </w:r>
      <w:r>
        <w:rPr>
          <w:rFonts w:hint="eastAsia"/>
          <w:color w:val="000000"/>
          <w:sz w:val="24"/>
        </w:rPr>
        <w:t>表达式的运算。运算符</w:t>
      </w:r>
      <w:r>
        <w:rPr>
          <w:rFonts w:hint="eastAsia"/>
          <w:color w:val="000000"/>
          <w:sz w:val="24"/>
        </w:rPr>
        <w:t>//</w:t>
      </w:r>
      <w:r>
        <w:rPr>
          <w:rFonts w:hint="eastAsia"/>
          <w:color w:val="000000"/>
          <w:sz w:val="24"/>
        </w:rPr>
        <w:t>表示向下取整，</w:t>
      </w:r>
      <w:r>
        <w:rPr>
          <w:rFonts w:hint="eastAsia"/>
          <w:color w:val="000000"/>
          <w:sz w:val="24"/>
        </w:rPr>
        <w:t>-14//4=-4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14//4=3</w:t>
      </w:r>
      <w:r>
        <w:rPr>
          <w:rFonts w:hint="eastAsia"/>
          <w:color w:val="000000"/>
          <w:sz w:val="24"/>
        </w:rPr>
        <w:t>，故本题选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228B22"/>
        </w:rPr>
        <w:t>解析：</w:t>
      </w:r>
      <w:r>
        <w:rPr>
          <w:rFonts w:hint="eastAsia"/>
        </w:rPr>
        <w:t>A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表达式的运算。运算符</w:t>
      </w:r>
      <w:r>
        <w:rPr>
          <w:rFonts w:hint="eastAsia"/>
        </w:rPr>
        <w:t>//</w:t>
      </w:r>
      <w:r>
        <w:rPr>
          <w:rFonts w:hint="eastAsia"/>
        </w:rPr>
        <w:t>表示向下取整，</w:t>
      </w:r>
      <w:r>
        <w:rPr>
          <w:rFonts w:hint="eastAsia"/>
        </w:rPr>
        <w:t>-14//4=-4</w:t>
      </w:r>
      <w:r>
        <w:rPr>
          <w:rFonts w:hint="eastAsia"/>
        </w:rPr>
        <w:t>，</w:t>
      </w:r>
      <w:r>
        <w:rPr>
          <w:rFonts w:hint="eastAsia"/>
        </w:rPr>
        <w:t>14//4=3</w:t>
      </w:r>
      <w:r>
        <w:rPr>
          <w:rFonts w:hint="eastAsia"/>
        </w:rPr>
        <w:t>，故本题选</w:t>
      </w:r>
      <w:r>
        <w:rPr>
          <w:rFonts w:hint="eastAsia"/>
        </w:rPr>
        <w:t>A</w:t>
      </w:r>
      <w:r>
        <w:rPr>
          <w:rFonts w:hint="eastAsia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b/>
          <w:color w:val="000000"/>
          <w:sz w:val="24"/>
        </w:rPr>
        <w:t>二、程序填空</w:t>
      </w:r>
    </w:p>
    <w:p>
      <w:pPr>
        <w:spacing w:line="312" w:lineRule="auto"/>
        <w:jc w:val="left"/>
        <w:textAlignment w:val="center"/>
      </w:pP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color w:val="0000FF"/>
        </w:rPr>
        <w:t>16．</w:t>
      </w:r>
      <w:r>
        <w:rPr>
          <w:rFonts w:hint="eastAsia" w:ascii="Times New Roman" w:hAnsi="Times New Roman" w:eastAsia="Times New Roman"/>
        </w:rPr>
        <w:t>n=10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m=m+(n**(le-2-i))*a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t=convert(s1)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-24D</w:t>
      </w:r>
      <w:r>
        <w:rPr>
          <w:rFonts w:hint="eastAsia"/>
        </w:rPr>
        <w:t>    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本题主要考查</w:t>
      </w:r>
      <w:r>
        <w:rPr>
          <w:rFonts w:hint="eastAsia" w:ascii="Times New Roman" w:hAnsi="Times New Roman" w:eastAsia="Times New Roman"/>
        </w:rPr>
        <w:t>Python</w:t>
      </w:r>
      <w:r>
        <w:rPr>
          <w:rFonts w:hint="eastAsia" w:ascii="宋体" w:hAnsi="宋体" w:eastAsia="宋体"/>
        </w:rPr>
        <w:t>程序的执行与调试。</w:t>
      </w:r>
      <w:r>
        <w:rPr>
          <w:rFonts w:hint="eastAsia" w:ascii="Times New Roman" w:hAnsi="Times New Roman" w:eastAsia="Times New Roman"/>
        </w:rPr>
        <w:t>①</w:t>
      </w:r>
      <w:r>
        <w:rPr>
          <w:rFonts w:hint="eastAsia" w:ascii="宋体" w:hAnsi="宋体" w:eastAsia="宋体"/>
        </w:rPr>
        <w:t>二进制的权值是</w:t>
      </w:r>
      <w:r>
        <w:rPr>
          <w:rFonts w:hint="eastAsia" w:ascii="Times New Roman" w:hAnsi="Times New Roman" w:eastAsia="Times New Roman"/>
        </w:rPr>
        <w:t>2</w:t>
      </w:r>
      <w:r>
        <w:rPr>
          <w:rFonts w:hint="eastAsia" w:ascii="宋体" w:hAnsi="宋体" w:eastAsia="宋体"/>
        </w:rPr>
        <w:t>，十进制的权值是</w:t>
      </w:r>
      <w:r>
        <w:rPr>
          <w:rFonts w:hint="eastAsia" w:ascii="Times New Roman" w:hAnsi="Times New Roman" w:eastAsia="Times New Roman"/>
        </w:rPr>
        <w:t>10</w:t>
      </w:r>
      <w:r>
        <w:rPr>
          <w:rFonts w:hint="eastAsia" w:ascii="宋体" w:hAnsi="宋体" w:eastAsia="宋体"/>
        </w:rPr>
        <w:t>，十六进制的权值是</w:t>
      </w:r>
      <w:r>
        <w:rPr>
          <w:rFonts w:hint="eastAsia" w:ascii="Times New Roman" w:hAnsi="Times New Roman" w:eastAsia="Times New Roman"/>
        </w:rPr>
        <w:t>16</w:t>
      </w:r>
      <w:r>
        <w:rPr>
          <w:rFonts w:hint="eastAsia" w:ascii="宋体" w:hAnsi="宋体" w:eastAsia="宋体"/>
        </w:rPr>
        <w:t>，此处是十进制的情况，故填</w:t>
      </w:r>
      <w:r>
        <w:rPr>
          <w:rFonts w:hint="eastAsia" w:ascii="Times New Roman" w:hAnsi="Times New Roman" w:eastAsia="Times New Roman"/>
        </w:rPr>
        <w:t>n=10</w:t>
      </w:r>
      <w:r>
        <w:rPr>
          <w:rFonts w:hint="eastAsia" w:ascii="宋体" w:hAnsi="宋体" w:eastAsia="宋体"/>
        </w:rPr>
        <w:t>。</w:t>
      </w:r>
      <w:r>
        <w:rPr>
          <w:rFonts w:hint="eastAsia" w:ascii="Times New Roman" w:hAnsi="Times New Roman" w:eastAsia="Times New Roman"/>
        </w:rPr>
        <w:t>②</w:t>
      </w:r>
      <w:r>
        <w:rPr>
          <w:rFonts w:hint="eastAsia" w:ascii="宋体" w:hAnsi="宋体" w:eastAsia="宋体"/>
        </w:rPr>
        <w:t>二进制、十六进制转化为十进制的方法是“按权展开、逐项相加”，从右往左加，变量</w:t>
      </w:r>
      <w:r>
        <w:rPr>
          <w:rFonts w:hint="eastAsia" w:ascii="Times New Roman" w:hAnsi="Times New Roman" w:eastAsia="Times New Roman"/>
        </w:rPr>
        <w:t>i</w:t>
      </w:r>
      <w:r>
        <w:rPr>
          <w:rFonts w:hint="eastAsia" w:ascii="宋体" w:hAnsi="宋体" w:eastAsia="宋体"/>
        </w:rPr>
        <w:t>的初值等于</w:t>
      </w:r>
      <w:r>
        <w:rPr>
          <w:rFonts w:hint="eastAsia" w:ascii="Times New Roman" w:hAnsi="Times New Roman" w:eastAsia="Times New Roman"/>
        </w:rPr>
        <w:t>0</w:t>
      </w:r>
      <w:r>
        <w:rPr>
          <w:rFonts w:hint="eastAsia" w:ascii="宋体" w:hAnsi="宋体" w:eastAsia="宋体"/>
        </w:rPr>
        <w:t>，故此处要变换为</w:t>
      </w:r>
      <w:r>
        <w:rPr>
          <w:rFonts w:hint="eastAsia" w:ascii="Times New Roman" w:hAnsi="Times New Roman" w:eastAsia="Times New Roman"/>
        </w:rPr>
        <w:t>le-2-i</w:t>
      </w:r>
      <w:r>
        <w:rPr>
          <w:rFonts w:hint="eastAsia" w:ascii="宋体" w:hAnsi="宋体" w:eastAsia="宋体"/>
        </w:rPr>
        <w:t>，故此处填</w:t>
      </w:r>
      <w:r>
        <w:rPr>
          <w:rFonts w:hint="eastAsia" w:ascii="Times New Roman" w:hAnsi="Times New Roman" w:eastAsia="Times New Roman"/>
        </w:rPr>
        <w:t>m=m+(n**(le-2-i))*a</w:t>
      </w:r>
      <w:r>
        <w:rPr>
          <w:rFonts w:hint="eastAsia" w:ascii="宋体" w:hAnsi="宋体" w:eastAsia="宋体"/>
        </w:rPr>
        <w:t>。</w:t>
      </w:r>
      <w:r>
        <w:rPr>
          <w:rFonts w:hint="eastAsia" w:ascii="Times New Roman" w:hAnsi="Times New Roman" w:eastAsia="Times New Roman"/>
        </w:rPr>
        <w:t>③</w:t>
      </w:r>
      <w:r>
        <w:rPr>
          <w:rFonts w:hint="eastAsia" w:ascii="宋体" w:hAnsi="宋体" w:eastAsia="宋体"/>
        </w:rPr>
        <w:t>当字符</w:t>
      </w:r>
      <w:r>
        <w:rPr>
          <w:rFonts w:hint="eastAsia" w:ascii="Times New Roman" w:hAnsi="Times New Roman" w:eastAsia="Times New Roman"/>
        </w:rPr>
        <w:t>c</w:t>
      </w:r>
      <w:r>
        <w:rPr>
          <w:rFonts w:hint="eastAsia" w:ascii="宋体" w:hAnsi="宋体" w:eastAsia="宋体"/>
        </w:rPr>
        <w:t>是“</w:t>
      </w:r>
      <w:r>
        <w:rPr>
          <w:rFonts w:hint="eastAsia" w:ascii="Times New Roman" w:hAnsi="Times New Roman" w:eastAsia="Times New Roman"/>
        </w:rPr>
        <w:t>+</w:t>
      </w:r>
      <w:r>
        <w:rPr>
          <w:rFonts w:hint="eastAsia" w:ascii="宋体" w:hAnsi="宋体" w:eastAsia="宋体"/>
        </w:rPr>
        <w:t>”、“</w:t>
      </w:r>
      <w:r>
        <w:rPr>
          <w:rFonts w:hint="eastAsia" w:ascii="Times New Roman" w:hAnsi="Times New Roman" w:eastAsia="Times New Roman"/>
        </w:rPr>
        <w:t>-</w:t>
      </w:r>
      <w:r>
        <w:rPr>
          <w:rFonts w:hint="eastAsia" w:ascii="宋体" w:hAnsi="宋体" w:eastAsia="宋体"/>
        </w:rPr>
        <w:t>”、“</w:t>
      </w:r>
      <w:r>
        <w:rPr>
          <w:rFonts w:hint="eastAsia" w:ascii="Times New Roman" w:hAnsi="Times New Roman" w:eastAsia="Times New Roman"/>
        </w:rPr>
        <w:t>=</w:t>
      </w:r>
      <w:r>
        <w:rPr>
          <w:rFonts w:hint="eastAsia" w:ascii="宋体" w:hAnsi="宋体" w:eastAsia="宋体"/>
        </w:rPr>
        <w:t>”时，则表明第一个运算数已全部保存到变量</w:t>
      </w:r>
      <w:r>
        <w:rPr>
          <w:rFonts w:hint="eastAsia" w:ascii="Times New Roman" w:hAnsi="Times New Roman" w:eastAsia="Times New Roman"/>
        </w:rPr>
        <w:t>s1</w:t>
      </w:r>
      <w:r>
        <w:rPr>
          <w:rFonts w:hint="eastAsia" w:ascii="宋体" w:hAnsi="宋体" w:eastAsia="宋体"/>
        </w:rPr>
        <w:t>中，此处需要将其转化为十进制保存到变量</w:t>
      </w:r>
      <w:r>
        <w:rPr>
          <w:rFonts w:hint="eastAsia" w:ascii="Times New Roman" w:hAnsi="Times New Roman" w:eastAsia="Times New Roman"/>
        </w:rPr>
        <w:t>t</w:t>
      </w:r>
      <w:r>
        <w:rPr>
          <w:rFonts w:hint="eastAsia" w:ascii="宋体" w:hAnsi="宋体" w:eastAsia="宋体"/>
        </w:rPr>
        <w:t>中，故填</w:t>
      </w:r>
      <w:r>
        <w:rPr>
          <w:rFonts w:hint="eastAsia" w:ascii="Times New Roman" w:hAnsi="Times New Roman" w:eastAsia="Times New Roman"/>
        </w:rPr>
        <w:t>t=convert(s1)</w:t>
      </w:r>
      <w:r>
        <w:rPr>
          <w:rFonts w:hint="eastAsia" w:ascii="宋体" w:hAnsi="宋体" w:eastAsia="宋体"/>
        </w:rPr>
        <w:t>。</w:t>
      </w:r>
      <w:r>
        <w:rPr>
          <w:rFonts w:hint="eastAsia" w:ascii="Times New Roman" w:hAnsi="Times New Roman" w:eastAsia="Times New Roman"/>
        </w:rPr>
        <w:t>④1110B</w:t>
      </w:r>
      <w:r>
        <w:rPr>
          <w:rFonts w:hint="eastAsia" w:ascii="宋体" w:hAnsi="宋体" w:eastAsia="宋体"/>
        </w:rPr>
        <w:t>转化为十进制数是</w:t>
      </w:r>
      <w:r>
        <w:rPr>
          <w:rFonts w:hint="eastAsia" w:ascii="Times New Roman" w:hAnsi="Times New Roman" w:eastAsia="Times New Roman"/>
        </w:rPr>
        <w:t>14D</w:t>
      </w:r>
      <w:r>
        <w:rPr>
          <w:rFonts w:hint="eastAsia" w:ascii="宋体" w:hAnsi="宋体" w:eastAsia="宋体"/>
        </w:rPr>
        <w:t>，</w:t>
      </w:r>
      <w:r>
        <w:rPr>
          <w:rFonts w:hint="eastAsia" w:ascii="Times New Roman" w:hAnsi="Times New Roman" w:eastAsia="Times New Roman"/>
        </w:rPr>
        <w:t>30H</w:t>
      </w:r>
      <w:r>
        <w:rPr>
          <w:rFonts w:hint="eastAsia" w:ascii="宋体" w:hAnsi="宋体" w:eastAsia="宋体"/>
        </w:rPr>
        <w:t>转化为十进制数是</w:t>
      </w:r>
      <w:r>
        <w:rPr>
          <w:rFonts w:hint="eastAsia" w:ascii="Times New Roman" w:hAnsi="Times New Roman" w:eastAsia="Times New Roman"/>
        </w:rPr>
        <w:t>48D</w:t>
      </w:r>
      <w:r>
        <w:rPr>
          <w:rFonts w:hint="eastAsia" w:ascii="宋体" w:hAnsi="宋体" w:eastAsia="宋体"/>
        </w:rPr>
        <w:t>，故</w:t>
      </w:r>
      <w:r>
        <w:rPr>
          <w:rFonts w:hint="eastAsia" w:ascii="Times New Roman" w:hAnsi="Times New Roman" w:eastAsia="Times New Roman"/>
        </w:rPr>
        <w:t>1110B+10D-30H=-24D</w:t>
      </w:r>
      <w:r>
        <w:rPr>
          <w:rFonts w:hint="eastAsia" w:ascii="宋体" w:hAnsi="宋体" w:eastAsia="宋体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color w:val="0000FF"/>
        </w:rPr>
        <w:t>17．</w:t>
      </w:r>
      <w:r>
        <w:rPr>
          <w:rFonts w:hint="eastAsia" w:ascii="Times New Roman" w:hAnsi="Times New Roman" w:eastAsia="Times New Roman"/>
        </w:rPr>
        <w:t>import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0~19</w:t>
      </w:r>
      <w:r>
        <w:rPr>
          <w:rFonts w:hint="eastAsia" w:ascii="宋体" w:hAnsi="宋体" w:eastAsia="宋体"/>
        </w:rPr>
        <w:t>（包括</w:t>
      </w:r>
      <w:r>
        <w:rPr>
          <w:rFonts w:hint="eastAsia" w:ascii="Times New Roman" w:hAnsi="Times New Roman" w:eastAsia="Times New Roman"/>
        </w:rPr>
        <w:t>0</w:t>
      </w:r>
      <w:r>
        <w:rPr>
          <w:rFonts w:hint="eastAsia" w:ascii="宋体" w:hAnsi="宋体" w:eastAsia="宋体"/>
        </w:rPr>
        <w:t>和</w:t>
      </w:r>
      <w:r>
        <w:rPr>
          <w:rFonts w:hint="eastAsia" w:ascii="Times New Roman" w:hAnsi="Times New Roman" w:eastAsia="Times New Roman"/>
        </w:rPr>
        <w:t>19</w:t>
      </w:r>
      <w:r>
        <w:rPr>
          <w:rFonts w:hint="eastAsia" w:ascii="宋体" w:hAnsi="宋体" w:eastAsia="宋体"/>
        </w:rPr>
        <w:t>）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import random as r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让程序无限循环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break;</w:t>
      </w:r>
      <w:r>
        <w:rPr>
          <w:rFonts w:hint="eastAsia"/>
        </w:rPr>
        <w:t>    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本题主要考查</w:t>
      </w:r>
      <w:r>
        <w:rPr>
          <w:rFonts w:hint="eastAsia" w:ascii="Times New Roman" w:hAnsi="Times New Roman" w:eastAsia="Times New Roman"/>
        </w:rPr>
        <w:t>Python</w:t>
      </w:r>
      <w:r>
        <w:rPr>
          <w:rFonts w:hint="eastAsia" w:ascii="宋体" w:hAnsi="宋体" w:eastAsia="宋体"/>
        </w:rPr>
        <w:t>程序的执行与调试。</w:t>
      </w:r>
      <w:r>
        <w:rPr>
          <w:rFonts w:hint="eastAsia" w:ascii="Times New Roman" w:hAnsi="Times New Roman" w:eastAsia="Times New Roman"/>
        </w:rPr>
        <w:t>①Python</w:t>
      </w:r>
      <w:r>
        <w:rPr>
          <w:rFonts w:hint="eastAsia" w:ascii="宋体" w:hAnsi="宋体" w:eastAsia="宋体"/>
        </w:rPr>
        <w:t>中导入库文件的命令是</w:t>
      </w:r>
      <w:r>
        <w:rPr>
          <w:rFonts w:hint="eastAsia" w:ascii="Times New Roman" w:hAnsi="Times New Roman" w:eastAsia="Times New Roman"/>
        </w:rPr>
        <w:t>import</w:t>
      </w:r>
      <w:r>
        <w:rPr>
          <w:rFonts w:hint="eastAsia" w:ascii="宋体" w:hAnsi="宋体" w:eastAsia="宋体"/>
        </w:rPr>
        <w:t>，如</w:t>
      </w:r>
      <w:r>
        <w:rPr>
          <w:rFonts w:hint="eastAsia" w:ascii="Times New Roman" w:hAnsi="Times New Roman" w:eastAsia="Times New Roman"/>
        </w:rPr>
        <w:t>import random</w:t>
      </w:r>
      <w:r>
        <w:rPr>
          <w:rFonts w:hint="eastAsia" w:ascii="宋体" w:hAnsi="宋体" w:eastAsia="宋体"/>
        </w:rPr>
        <w:t>。</w:t>
      </w:r>
      <w:r>
        <w:rPr>
          <w:rFonts w:hint="eastAsia" w:ascii="Times New Roman" w:hAnsi="Times New Roman" w:eastAsia="Times New Roman"/>
        </w:rPr>
        <w:t>②random.randrange(0,20)</w:t>
      </w:r>
      <w:r>
        <w:rPr>
          <w:rFonts w:hint="eastAsia" w:ascii="宋体" w:hAnsi="宋体" w:eastAsia="宋体"/>
        </w:rPr>
        <w:t>生成的随机数的范围是</w:t>
      </w:r>
      <w:r>
        <w:rPr>
          <w:rFonts w:hint="eastAsia" w:ascii="Times New Roman" w:hAnsi="Times New Roman" w:eastAsia="Times New Roman"/>
        </w:rPr>
        <w:t>0~19</w:t>
      </w:r>
      <w:r>
        <w:rPr>
          <w:rFonts w:hint="eastAsia" w:ascii="宋体" w:hAnsi="宋体" w:eastAsia="宋体"/>
        </w:rPr>
        <w:t>（包括</w:t>
      </w:r>
      <w:r>
        <w:rPr>
          <w:rFonts w:hint="eastAsia" w:ascii="Times New Roman" w:hAnsi="Times New Roman" w:eastAsia="Times New Roman"/>
        </w:rPr>
        <w:t>0</w:t>
      </w:r>
      <w:r>
        <w:rPr>
          <w:rFonts w:hint="eastAsia" w:ascii="宋体" w:hAnsi="宋体" w:eastAsia="宋体"/>
        </w:rPr>
        <w:t>和</w:t>
      </w:r>
      <w:r>
        <w:rPr>
          <w:rFonts w:hint="eastAsia" w:ascii="Times New Roman" w:hAnsi="Times New Roman" w:eastAsia="Times New Roman"/>
        </w:rPr>
        <w:t>19</w:t>
      </w:r>
      <w:r>
        <w:rPr>
          <w:rFonts w:hint="eastAsia" w:ascii="宋体" w:hAnsi="宋体" w:eastAsia="宋体"/>
        </w:rPr>
        <w:t>）。</w:t>
      </w:r>
      <w:r>
        <w:rPr>
          <w:rFonts w:hint="eastAsia" w:ascii="Times New Roman" w:hAnsi="Times New Roman" w:eastAsia="Times New Roman"/>
        </w:rPr>
        <w:t>③</w:t>
      </w:r>
      <w:r>
        <w:rPr>
          <w:rFonts w:hint="eastAsia" w:ascii="宋体" w:hAnsi="宋体" w:eastAsia="宋体"/>
        </w:rPr>
        <w:t>如果不想写类似</w:t>
      </w:r>
      <w:r>
        <w:rPr>
          <w:rFonts w:hint="eastAsia" w:ascii="Times New Roman" w:hAnsi="Times New Roman" w:eastAsia="Times New Roman"/>
        </w:rPr>
        <w:t>random.randrange(0,20)</w:t>
      </w:r>
      <w:r>
        <w:rPr>
          <w:rFonts w:hint="eastAsia" w:ascii="宋体" w:hAnsi="宋体" w:eastAsia="宋体"/>
        </w:rPr>
        <w:t>这么长的句子，可以修改程序中的第一行为</w:t>
      </w:r>
      <w:r>
        <w:rPr>
          <w:rFonts w:hint="eastAsia" w:ascii="Times New Roman" w:hAnsi="Times New Roman" w:eastAsia="Times New Roman"/>
        </w:rPr>
        <w:t>import random as r</w:t>
      </w:r>
      <w:r>
        <w:rPr>
          <w:rFonts w:hint="eastAsia" w:ascii="宋体" w:hAnsi="宋体" w:eastAsia="宋体"/>
        </w:rPr>
        <w:t>（给</w:t>
      </w:r>
      <w:r>
        <w:rPr>
          <w:rFonts w:hint="eastAsia" w:ascii="Times New Roman" w:hAnsi="Times New Roman" w:eastAsia="Times New Roman"/>
        </w:rPr>
        <w:t>random</w:t>
      </w:r>
      <w:r>
        <w:rPr>
          <w:rFonts w:hint="eastAsia" w:ascii="宋体" w:hAnsi="宋体" w:eastAsia="宋体"/>
        </w:rPr>
        <w:t>取个简单的别名）。</w:t>
      </w:r>
      <w:r>
        <w:rPr>
          <w:rFonts w:hint="eastAsia" w:ascii="Times New Roman" w:hAnsi="Times New Roman" w:eastAsia="Times New Roman"/>
        </w:rPr>
        <w:t>④while True </w:t>
      </w:r>
      <w:r>
        <w:rPr>
          <w:rFonts w:hint="eastAsia" w:ascii="宋体" w:hAnsi="宋体" w:eastAsia="宋体"/>
        </w:rPr>
        <w:t>的作用是让程序无限循环。</w:t>
      </w:r>
      <w:r>
        <w:rPr>
          <w:rFonts w:hint="eastAsia" w:ascii="Times New Roman" w:hAnsi="Times New Roman" w:eastAsia="Times New Roman"/>
        </w:rPr>
        <w:t>⑤</w:t>
      </w:r>
      <w:r>
        <w:rPr>
          <w:rFonts w:hint="eastAsia" w:ascii="宋体" w:hAnsi="宋体" w:eastAsia="宋体"/>
        </w:rPr>
        <w:t>如果</w:t>
      </w:r>
      <w:r>
        <w:rPr>
          <w:rFonts w:hint="eastAsia" w:ascii="Times New Roman" w:hAnsi="Times New Roman" w:eastAsia="Times New Roman"/>
        </w:rPr>
        <w:t>while True</w:t>
      </w:r>
      <w:r>
        <w:rPr>
          <w:rFonts w:hint="eastAsia" w:ascii="宋体" w:hAnsi="宋体" w:eastAsia="宋体"/>
        </w:rPr>
        <w:t>造成程序无法停止，我们可以在程序中添加一行</w:t>
      </w:r>
      <w:r>
        <w:rPr>
          <w:rFonts w:hint="eastAsia" w:ascii="Times New Roman" w:hAnsi="Times New Roman" w:eastAsia="Times New Roman"/>
        </w:rPr>
        <w:t>break;</w:t>
      </w:r>
      <w:r>
        <w:rPr>
          <w:rFonts w:hint="eastAsia" w:ascii="宋体" w:hAnsi="宋体" w:eastAsia="宋体"/>
        </w:rPr>
        <w:t>（满足条件后，执行</w:t>
      </w:r>
      <w:r>
        <w:rPr>
          <w:rFonts w:hint="eastAsia" w:ascii="Times New Roman" w:hAnsi="Times New Roman" w:eastAsia="Times New Roman"/>
        </w:rPr>
        <w:t>break;</w:t>
      </w:r>
      <w:r>
        <w:rPr>
          <w:rFonts w:hint="eastAsia" w:ascii="宋体" w:hAnsi="宋体" w:eastAsia="宋体"/>
        </w:rPr>
        <w:t>可以跳出循环）。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18．</w:t>
      </w:r>
      <w:r>
        <w:rPr>
          <w:rFonts w:hint="eastAsia" w:ascii="宋体" w:hAnsi="宋体" w:eastAsia="宋体"/>
        </w:rPr>
        <w:t>tc&gt;0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c=c+1   或者c+=1</w:t>
      </w:r>
      <w:r>
        <w:rPr>
          <w:rFonts w:hint="eastAsia"/>
        </w:rPr>
        <w:t>    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程序执行与调试。</w:t>
      </w:r>
      <w:r>
        <w:rPr>
          <w:rFonts w:hint="eastAsia"/>
        </w:rPr>
        <w:t>①</w:t>
      </w:r>
      <w:r>
        <w:rPr>
          <w:rFonts w:hint="eastAsia"/>
        </w:rPr>
        <w:t>变量</w:t>
      </w:r>
      <w:r>
        <w:rPr>
          <w:rFonts w:hint="eastAsia"/>
        </w:rPr>
        <w:t>tc</w:t>
      </w:r>
      <w:r>
        <w:rPr>
          <w:rFonts w:hint="eastAsia"/>
        </w:rPr>
        <w:t>保存西瓜数量，当</w:t>
      </w:r>
      <w:r>
        <w:rPr>
          <w:rFonts w:hint="eastAsia"/>
        </w:rPr>
        <w:t>tc</w:t>
      </w:r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时，一直循环，故第一空填</w:t>
      </w:r>
      <w:r>
        <w:rPr>
          <w:rFonts w:hint="eastAsia"/>
        </w:rPr>
        <w:t>tc&gt;0</w:t>
      </w:r>
      <w:r>
        <w:rPr>
          <w:rFonts w:hint="eastAsia"/>
        </w:rPr>
        <w:t>。</w:t>
      </w:r>
      <w:r>
        <w:rPr>
          <w:rFonts w:hint="eastAsia"/>
        </w:rPr>
        <w:t>②</w:t>
      </w:r>
      <w:r>
        <w:rPr>
          <w:rFonts w:hint="eastAsia"/>
        </w:rPr>
        <w:t>变量</w:t>
      </w:r>
      <w:r>
        <w:rPr>
          <w:rFonts w:hint="eastAsia"/>
        </w:rPr>
        <w:t>c</w:t>
      </w:r>
      <w:r>
        <w:rPr>
          <w:rFonts w:hint="eastAsia"/>
        </w:rPr>
        <w:t>保存天数，每循环一次，变量</w:t>
      </w:r>
      <w:r>
        <w:rPr>
          <w:rFonts w:hint="eastAsia"/>
        </w:rPr>
        <w:t>c</w:t>
      </w:r>
      <w:r>
        <w:rPr>
          <w:rFonts w:hint="eastAsia"/>
        </w:rPr>
        <w:t>递增</w:t>
      </w:r>
      <w:r>
        <w:rPr>
          <w:rFonts w:hint="eastAsia"/>
        </w:rPr>
        <w:t>1</w:t>
      </w:r>
      <w:r>
        <w:rPr>
          <w:rFonts w:hint="eastAsia"/>
        </w:rPr>
        <w:t>，故第二空填</w:t>
      </w:r>
      <w:r>
        <w:rPr>
          <w:rFonts w:hint="eastAsia"/>
        </w:rPr>
        <w:t>c=c+1 </w:t>
      </w:r>
      <w:r>
        <w:rPr>
          <w:rFonts w:hint="eastAsia"/>
        </w:rPr>
        <w:t>或者</w:t>
      </w:r>
      <w:r>
        <w:rPr>
          <w:rFonts w:hint="eastAsia"/>
        </w:rPr>
        <w:t>c+=1</w:t>
      </w:r>
      <w:r>
        <w:rPr>
          <w:rFonts w:hint="eastAsia"/>
        </w:rPr>
        <w:t>。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  <w:color w:val="0000FF"/>
        </w:rPr>
        <w:t>19．</w:t>
      </w:r>
      <w:r>
        <w:rPr>
          <w:rFonts w:hint="eastAsia" w:ascii="宋体" w:hAnsi="宋体" w:eastAsia="宋体"/>
        </w:rPr>
        <w:t>B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C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C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C</w:t>
      </w:r>
      <w:r>
        <w:rPr>
          <w:rFonts w:hint="eastAsia"/>
        </w:rPr>
        <w:t>    </w:t>
      </w:r>
      <w:r>
        <w:rPr>
          <w:rFonts w:hint="eastAsia" w:ascii="宋体" w:hAnsi="宋体" w:eastAsia="宋体"/>
        </w:rPr>
        <w:t>D</w:t>
      </w:r>
      <w:r>
        <w:rPr>
          <w:rFonts w:hint="eastAsia"/>
        </w:rPr>
        <w:t>    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 w:ascii="宋体" w:hAnsi="宋体" w:eastAsia="宋体"/>
        </w:rPr>
        <w:t>本题主要考查二分查找算法及</w:t>
      </w:r>
      <w:r>
        <w:rPr>
          <w:rFonts w:hint="eastAsia" w:ascii="Times New Roman" w:hAnsi="Times New Roman" w:eastAsia="Times New Roman"/>
        </w:rPr>
        <w:t>Python</w:t>
      </w:r>
      <w:r>
        <w:rPr>
          <w:rFonts w:hint="eastAsia" w:ascii="宋体" w:hAnsi="宋体" w:eastAsia="宋体"/>
        </w:rPr>
        <w:t>程序实现。①二分查找的循环条件是</w:t>
      </w:r>
      <w:r>
        <w:rPr>
          <w:rFonts w:hint="eastAsia" w:ascii="Times New Roman" w:hAnsi="Times New Roman" w:eastAsia="Times New Roman"/>
        </w:rPr>
        <w:t>left</w:t>
      </w:r>
      <w:r>
        <w:rPr>
          <w:rFonts w:hint="eastAsia" w:ascii="宋体" w:hAnsi="宋体" w:eastAsia="宋体"/>
        </w:rPr>
        <w:t>＜＝</w:t>
      </w:r>
      <w:r>
        <w:rPr>
          <w:rFonts w:hint="eastAsia" w:ascii="Times New Roman" w:hAnsi="Times New Roman" w:eastAsia="Times New Roman"/>
        </w:rPr>
        <w:t>right</w:t>
      </w:r>
      <w:r>
        <w:rPr>
          <w:rFonts w:hint="eastAsia" w:ascii="宋体" w:hAnsi="宋体" w:eastAsia="宋体"/>
        </w:rPr>
        <w:t>，故选</w:t>
      </w:r>
      <w:r>
        <w:rPr>
          <w:rFonts w:hint="eastAsia" w:ascii="Times New Roman" w:hAnsi="Times New Roman" w:eastAsia="Times New Roman"/>
        </w:rPr>
        <w:t>B</w:t>
      </w:r>
      <w:r>
        <w:rPr>
          <w:rFonts w:hint="eastAsia" w:ascii="宋体" w:hAnsi="宋体" w:eastAsia="宋体"/>
        </w:rPr>
        <w:t>选项。②此处是取中间值，需要整除2，故填</w:t>
      </w:r>
      <w:r>
        <w:rPr>
          <w:rFonts w:hint="eastAsia" w:ascii="Times New Roman" w:hAnsi="Times New Roman" w:eastAsia="Times New Roman"/>
        </w:rPr>
        <w:t>(left</w:t>
      </w:r>
      <w:r>
        <w:rPr>
          <w:rFonts w:hint="eastAsia" w:ascii="宋体" w:hAnsi="宋体" w:eastAsia="宋体"/>
        </w:rPr>
        <w:t>＋</w:t>
      </w:r>
      <w:r>
        <w:rPr>
          <w:rFonts w:hint="eastAsia" w:ascii="Times New Roman" w:hAnsi="Times New Roman" w:eastAsia="Times New Roman"/>
        </w:rPr>
        <w:t>right)//2 </w:t>
      </w:r>
      <w:r>
        <w:rPr>
          <w:rFonts w:hint="eastAsia" w:ascii="宋体" w:hAnsi="宋体" w:eastAsia="宋体"/>
        </w:rPr>
        <w:t>，故选</w:t>
      </w:r>
      <w:r>
        <w:rPr>
          <w:rFonts w:hint="eastAsia" w:ascii="Times New Roman" w:hAnsi="Times New Roman" w:eastAsia="Times New Roman"/>
        </w:rPr>
        <w:t>C</w:t>
      </w:r>
      <w:r>
        <w:rPr>
          <w:rFonts w:hint="eastAsia" w:ascii="宋体" w:hAnsi="宋体" w:eastAsia="宋体"/>
        </w:rPr>
        <w:t>选项。③如果mid对应的列表值是1000，表示已找到，则用break跳出循环，选</w:t>
      </w:r>
      <w:r>
        <w:rPr>
          <w:rFonts w:hint="eastAsia" w:ascii="Times New Roman" w:hAnsi="Times New Roman" w:eastAsia="Times New Roman"/>
        </w:rPr>
        <w:t>C</w:t>
      </w:r>
      <w:r>
        <w:rPr>
          <w:rFonts w:hint="eastAsia" w:ascii="宋体" w:hAnsi="宋体" w:eastAsia="宋体"/>
        </w:rPr>
        <w:t>选项。④如果mid对应的列表值小于1000，则需要更新left的值为mid+1继续循环，选</w:t>
      </w:r>
      <w:r>
        <w:rPr>
          <w:rFonts w:hint="eastAsia" w:ascii="Times New Roman" w:hAnsi="Times New Roman" w:eastAsia="Times New Roman"/>
        </w:rPr>
        <w:t>C</w:t>
      </w:r>
      <w:r>
        <w:rPr>
          <w:rFonts w:hint="eastAsia" w:ascii="宋体" w:hAnsi="宋体" w:eastAsia="宋体"/>
        </w:rPr>
        <w:t>选项。⑤否则更新right的值为mid-1，选</w:t>
      </w:r>
      <w:r>
        <w:rPr>
          <w:rFonts w:hint="eastAsia" w:ascii="Times New Roman" w:hAnsi="Times New Roman" w:eastAsia="Times New Roman"/>
        </w:rPr>
        <w:t>D</w:t>
      </w:r>
      <w:r>
        <w:rPr>
          <w:rFonts w:hint="eastAsia" w:ascii="宋体" w:hAnsi="宋体" w:eastAsia="宋体"/>
        </w:rPr>
        <w:t>选项。</w:t>
      </w:r>
    </w:p>
    <w:p>
      <w:pPr>
        <w:spacing w:line="312" w:lineRule="auto"/>
        <w:jc w:val="left"/>
        <w:textAlignment w:val="center"/>
      </w:pPr>
      <w:r>
        <w:rPr>
          <w:rFonts w:hint="eastAsia"/>
          <w:color w:val="0000FF"/>
          <w:sz w:val="24"/>
        </w:rPr>
        <w:t>20</w:t>
      </w:r>
      <w:r>
        <w:rPr>
          <w:rFonts w:hint="eastAsia"/>
          <w:color w:val="0000FF"/>
          <w:sz w:val="24"/>
        </w:rPr>
        <w:t>．</w:t>
      </w:r>
      <w:r>
        <w:drawing>
          <wp:inline distT="0" distB="0" distL="0" distR="0">
            <wp:extent cx="5276850" cy="1676400"/>
            <wp:effectExtent l="0" t="0" r="0" b="0"/>
            <wp:docPr id="7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本题主要考查程序设计与实现。可以使用</w:t>
      </w:r>
      <w:r>
        <w:rPr>
          <w:rFonts w:hint="eastAsia"/>
        </w:rPr>
        <w:t>Python</w:t>
      </w:r>
      <w:r>
        <w:rPr>
          <w:rFonts w:hint="eastAsia"/>
        </w:rPr>
        <w:t>程序实现题干要求：</w:t>
      </w:r>
    </w:p>
    <w:p>
      <w:pPr>
        <w:spacing w:line="312" w:lineRule="auto"/>
        <w:jc w:val="left"/>
        <w:textAlignment w:val="center"/>
      </w:pPr>
      <w:r>
        <w:drawing>
          <wp:inline distT="0" distB="0" distL="0" distR="0">
            <wp:extent cx="5610226" cy="1781175"/>
            <wp:effectExtent l="0" t="0" r="0" b="0"/>
            <wp:docPr id="9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left"/>
        <w:textAlignment w:val="center"/>
      </w:pPr>
      <w:r>
        <w:rPr>
          <w:rFonts w:hint="eastAsia" w:ascii="Times New Roman" w:hAnsi="Times New Roman" w:eastAsia="Times New Roman"/>
          <w:color w:val="0000FF"/>
        </w:rPr>
        <w:t>21．</w:t>
      </w:r>
      <w:r>
        <w:rPr>
          <w:rFonts w:hint="eastAsia" w:ascii="Times New Roman" w:hAnsi="Times New Roman" w:eastAsia="Times New Roman"/>
        </w:rPr>
        <w:t>A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A</w:t>
      </w:r>
      <w:r>
        <w:rPr>
          <w:rFonts w:hint="eastAsia"/>
        </w:rPr>
        <w:t>    </w:t>
      </w:r>
      <w:r>
        <w:rPr>
          <w:rFonts w:hint="eastAsia" w:ascii="Times New Roman" w:hAnsi="Times New Roman" w:eastAsia="Times New Roman"/>
        </w:rPr>
        <w:t>s-max-min</w:t>
      </w:r>
      <w:r>
        <w:rPr>
          <w:rFonts w:hint="eastAsia"/>
        </w:rPr>
        <w:t>    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【详解】</w:t>
      </w:r>
    </w:p>
    <w:p>
      <w:pPr>
        <w:spacing w:line="312" w:lineRule="auto"/>
        <w:jc w:val="left"/>
        <w:textAlignment w:val="center"/>
      </w:pPr>
      <w:r>
        <w:rPr>
          <w:rFonts w:hint="eastAsia"/>
        </w:rPr>
        <w:t>本题主要考查</w:t>
      </w:r>
      <w:r>
        <w:rPr>
          <w:rFonts w:hint="eastAsia"/>
        </w:rPr>
        <w:t>Python</w:t>
      </w:r>
      <w:r>
        <w:rPr>
          <w:rFonts w:hint="eastAsia"/>
        </w:rPr>
        <w:t>程序的执行与调试。</w:t>
      </w:r>
      <w:r>
        <w:rPr>
          <w:rFonts w:hint="eastAsia"/>
        </w:rPr>
        <w:t>①</w:t>
      </w:r>
      <w:r>
        <w:rPr>
          <w:rFonts w:hint="eastAsia"/>
        </w:rPr>
        <w:t>在引用</w:t>
      </w:r>
      <w:r>
        <w:rPr>
          <w:rFonts w:hint="eastAsia"/>
        </w:rPr>
        <w:t>tkinter</w:t>
      </w:r>
      <w:r>
        <w:rPr>
          <w:rFonts w:hint="eastAsia"/>
        </w:rPr>
        <w:t>模块进行界面设计的过程中，窗体中录入评委打分的对象是由</w:t>
      </w:r>
      <w:r>
        <w:rPr>
          <w:rFonts w:hint="eastAsia"/>
        </w:rPr>
        <w:t>Entry</w:t>
      </w:r>
      <w:r>
        <w:rPr>
          <w:rFonts w:hint="eastAsia"/>
        </w:rPr>
        <w:t>控件生成的（</w:t>
      </w:r>
      <w:r>
        <w:rPr>
          <w:rFonts w:hint="eastAsia"/>
        </w:rPr>
        <w:t>Entry </w:t>
      </w:r>
      <w:r>
        <w:rPr>
          <w:rFonts w:hint="eastAsia"/>
        </w:rPr>
        <w:t>是</w:t>
      </w:r>
      <w:r>
        <w:rPr>
          <w:rFonts w:hint="eastAsia"/>
        </w:rPr>
        <w:t>Tkinter </w:t>
      </w:r>
      <w:r>
        <w:rPr>
          <w:rFonts w:hint="eastAsia"/>
        </w:rPr>
        <w:t>用来接收字符串等输入的控件，该控件允许用户输入一行文字），故选</w:t>
      </w:r>
      <w:r>
        <w:rPr>
          <w:rFonts w:hint="eastAsia"/>
        </w:rPr>
        <w:t>A</w:t>
      </w:r>
      <w:r>
        <w:rPr>
          <w:rFonts w:hint="eastAsia"/>
        </w:rPr>
        <w:t>选项。</w:t>
      </w:r>
      <w:r>
        <w:rPr>
          <w:rFonts w:hint="eastAsia"/>
        </w:rPr>
        <w:t>②</w:t>
      </w:r>
      <w:r>
        <w:rPr>
          <w:rFonts w:hint="eastAsia"/>
        </w:rPr>
        <w:t>题目中算法描述采用的是伪代码，故选</w:t>
      </w:r>
      <w:r>
        <w:rPr>
          <w:rFonts w:hint="eastAsia"/>
        </w:rPr>
        <w:t>A</w:t>
      </w:r>
      <w:r>
        <w:rPr>
          <w:rFonts w:hint="eastAsia"/>
        </w:rPr>
        <w:t>选项。</w:t>
      </w:r>
      <w:r>
        <w:rPr>
          <w:rFonts w:hint="eastAsia"/>
        </w:rPr>
        <w:t>③</w:t>
      </w:r>
      <w:r>
        <w:rPr>
          <w:rFonts w:hint="eastAsia"/>
        </w:rPr>
        <w:t>从总分中</w:t>
      </w:r>
      <w:r>
        <w:rPr>
          <w:rFonts w:hint="eastAsia"/>
        </w:rPr>
        <w:t>s</w:t>
      </w:r>
      <w:r>
        <w:rPr>
          <w:rFonts w:hint="eastAsia"/>
        </w:rPr>
        <w:t>中去掉最高分</w:t>
      </w:r>
      <w:r>
        <w:rPr>
          <w:rFonts w:hint="eastAsia"/>
        </w:rPr>
        <w:t>max</w:t>
      </w:r>
      <w:r>
        <w:rPr>
          <w:rFonts w:hint="eastAsia"/>
        </w:rPr>
        <w:t>和最低分</w:t>
      </w:r>
      <w:r>
        <w:rPr>
          <w:rFonts w:hint="eastAsia"/>
        </w:rPr>
        <w:t>min</w:t>
      </w:r>
      <w:r>
        <w:rPr>
          <w:rFonts w:hint="eastAsia"/>
        </w:rPr>
        <w:t>，求出其他</w:t>
      </w:r>
      <w:r>
        <w:rPr>
          <w:rFonts w:hint="eastAsia"/>
        </w:rPr>
        <w:t>4</w:t>
      </w:r>
      <w:r>
        <w:rPr>
          <w:rFonts w:hint="eastAsia"/>
        </w:rPr>
        <w:t>位评委的平均分</w:t>
      </w:r>
      <w:r>
        <w:rPr>
          <w:rFonts w:hint="eastAsia"/>
        </w:rPr>
        <w:t>aver</w:t>
      </w:r>
      <w:r>
        <w:rPr>
          <w:rFonts w:hint="eastAsia"/>
        </w:rPr>
        <w:t>作为选手的最终得分，故此处填</w:t>
      </w:r>
      <w:r>
        <w:rPr>
          <w:rFonts w:hint="eastAsia"/>
        </w:rPr>
        <w:t>s-max-min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    <Relationship Target="media/document_image_rId4.png" Type="http://schemas.openxmlformats.org/officeDocument/2006/relationships/image" Id="rId4"/>
    <Relationship Target="media/document_image_rId5.png" Type="http://schemas.openxmlformats.org/officeDocument/2006/relationships/image" Id="rId5"/>
    <Relationship Target="media/document_image_rId6.png" Type="http://schemas.openxmlformats.org/officeDocument/2006/relationships/image" Id="rId6"/>
    <Relationship Target="media/document_image_rId7.png" Type="http://schemas.openxmlformats.org/officeDocument/2006/relationships/image" Id="rId7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>百度在线网络技术有限公司</properties:Company>
  <properties:Application>百度文库</properties:Application>
  <properties:AppVersion>1.0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xuming02</dc:creator>
  <cp:lastModifiedBy>xuming02</cp:lastModifiedBy>
</cp:coreProperties>
</file>